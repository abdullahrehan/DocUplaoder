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FE897" w14:textId="77777777" w:rsidR="00AA61F8" w:rsidRDefault="00AA61F8" w:rsidP="00AA61F8"/>
    <w:p w14:paraId="0470C0C8" w14:textId="50BD1433" w:rsidR="00167FFB" w:rsidRDefault="00167FFB" w:rsidP="00AA61F8">
      <w:pPr>
        <w:pStyle w:val="Heading2"/>
      </w:pPr>
      <w:r w:rsidRPr="00E9360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330E5BF0" wp14:editId="00BCC298">
                <wp:simplePos x="0" y="0"/>
                <wp:positionH relativeFrom="page">
                  <wp:posOffset>914400</wp:posOffset>
                </wp:positionH>
                <wp:positionV relativeFrom="bottomMargin">
                  <wp:posOffset>8918575</wp:posOffset>
                </wp:positionV>
                <wp:extent cx="6576695" cy="182245"/>
                <wp:effectExtent l="0" t="0" r="0" b="8255"/>
                <wp:wrapTopAndBottom/>
                <wp:docPr id="20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6695" cy="182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D2F48" w14:textId="3DA5D99D" w:rsidR="00167FFB" w:rsidRDefault="00167FFB" w:rsidP="00167FFB">
                            <w:pPr>
                              <w:jc w:val="right"/>
                              <w:rPr>
                                <w:i/>
                                <w:sz w:val="18"/>
                                <w:lang w:val="fr-FR"/>
                              </w:rPr>
                            </w:pPr>
                            <w:permStart w:id="23082337" w:edGrp="everyone"/>
                            <w:r>
                              <w:rPr>
                                <w:i/>
                                <w:sz w:val="18"/>
                                <w:lang w:val="fr-FR"/>
                              </w:rPr>
                              <w:t xml:space="preserve">© </w:t>
                            </w:r>
                            <w:r>
                              <w:rPr>
                                <w:i/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  <w:sz w:val="18"/>
                              </w:rPr>
                              <w:instrText xml:space="preserve"> DATE \@ "yyyy" \* MERGEFORMAT </w:instrText>
                            </w:r>
                            <w:r>
                              <w:rPr>
                                <w:i/>
                                <w:sz w:val="18"/>
                              </w:rPr>
                              <w:fldChar w:fldCharType="separate"/>
                            </w:r>
                            <w:r w:rsidR="00AA61F8">
                              <w:rPr>
                                <w:i/>
                                <w:noProof/>
                                <w:sz w:val="18"/>
                              </w:rPr>
                              <w:t>2022</w:t>
                            </w:r>
                            <w:r>
                              <w:rPr>
                                <w:i/>
                                <w:sz w:val="18"/>
                              </w:rPr>
                              <w:fldChar w:fldCharType="end"/>
                            </w:r>
                            <w:r>
                              <w:rPr>
                                <w:i/>
                                <w:sz w:val="18"/>
                                <w:lang w:val="fr-FR"/>
                              </w:rPr>
                              <w:t xml:space="preserve"> Alivia Analytics ™</w:t>
                            </w:r>
                          </w:p>
                          <w:permEnd w:id="23082337"/>
                          <w:p w14:paraId="177BB427" w14:textId="77777777" w:rsidR="00167FFB" w:rsidRDefault="00167FFB" w:rsidP="00167FFB">
                            <w:pPr>
                              <w:jc w:val="right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0E5BF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in;margin-top:702.25pt;width:517.85pt;height:14.3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" o:allowincell="f" stroked="f">
                <v:textbox inset="0,0,0,0">
                  <w:txbxContent>
                    <w:p w14:paraId="232D2F48" w14:textId="3DA5D99D" w:rsidR="00167FFB" w:rsidRDefault="00167FFB" w:rsidP="00167FFB">
                      <w:pPr>
                        <w:jc w:val="right"/>
                        <w:rPr>
                          <w:i/>
                          <w:sz w:val="18"/>
                          <w:lang w:val="fr-FR"/>
                        </w:rPr>
                      </w:pPr>
                      <w:permStart w:id="23082337" w:edGrp="everyone"/>
                      <w:r>
                        <w:rPr>
                          <w:i/>
                          <w:sz w:val="18"/>
                          <w:lang w:val="fr-FR"/>
                        </w:rPr>
                        <w:t xml:space="preserve">© </w:t>
                      </w:r>
                      <w:r>
                        <w:rPr>
                          <w:i/>
                          <w:sz w:val="18"/>
                        </w:rPr>
                        <w:fldChar w:fldCharType="begin"/>
                      </w:r>
                      <w:r>
                        <w:rPr>
                          <w:i/>
                          <w:sz w:val="18"/>
                        </w:rPr>
                        <w:instrText xml:space="preserve"> DATE \@ "yyyy" \* MERGEFORMAT </w:instrText>
                      </w:r>
                      <w:r>
                        <w:rPr>
                          <w:i/>
                          <w:sz w:val="18"/>
                        </w:rPr>
                        <w:fldChar w:fldCharType="separate"/>
                      </w:r>
                      <w:r w:rsidR="00AA61F8">
                        <w:rPr>
                          <w:i/>
                          <w:noProof/>
                          <w:sz w:val="18"/>
                        </w:rPr>
                        <w:t>2022</w:t>
                      </w:r>
                      <w:r>
                        <w:rPr>
                          <w:i/>
                          <w:sz w:val="18"/>
                        </w:rPr>
                        <w:fldChar w:fldCharType="end"/>
                      </w:r>
                      <w:r>
                        <w:rPr>
                          <w:i/>
                          <w:sz w:val="18"/>
                          <w:lang w:val="fr-FR"/>
                        </w:rPr>
                        <w:t xml:space="preserve"> Alivia Analytics ™</w:t>
                      </w:r>
                    </w:p>
                    <w:permEnd w:id="23082337"/>
                    <w:p w14:paraId="177BB427" w14:textId="77777777" w:rsidR="00167FFB" w:rsidRDefault="00167FFB" w:rsidP="00167FFB">
                      <w:pPr>
                        <w:jc w:val="right"/>
                        <w:rPr>
                          <w:lang w:val="fr-FR"/>
                        </w:rPr>
                      </w:pP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w:t xml:space="preserve"> Information </w:t>
      </w:r>
    </w:p>
    <w:tbl>
      <w:tblPr>
        <w:tblStyle w:val="TableGrid"/>
        <w:tblW w:w="9350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245"/>
        <w:gridCol w:w="7105"/>
      </w:tblGrid>
      <w:tr w:rsidR="00167FFB" w14:paraId="17501122" w14:textId="77777777" w:rsidTr="00801136">
        <w:trPr>
          <w:trHeight w:val="420"/>
        </w:trPr>
        <w:tc>
          <w:tcPr>
            <w:tcW w:w="224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ED7D31" w:themeFill="accent2"/>
            <w:vAlign w:val="center"/>
          </w:tcPr>
          <w:p w14:paraId="74A06DDA" w14:textId="77777777" w:rsidR="00167FFB" w:rsidRPr="00B27032" w:rsidRDefault="00167FFB" w:rsidP="00801136">
            <w:pPr>
              <w:rPr>
                <w:b/>
                <w:bCs/>
                <w:sz w:val="20"/>
                <w:szCs w:val="20"/>
              </w:rPr>
            </w:pPr>
            <w:r w:rsidRPr="00B27032">
              <w:rPr>
                <w:b/>
                <w:bCs/>
                <w:sz w:val="20"/>
                <w:szCs w:val="20"/>
              </w:rPr>
              <w:t>Particulars</w:t>
            </w:r>
          </w:p>
        </w:tc>
        <w:tc>
          <w:tcPr>
            <w:tcW w:w="710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ED7D31" w:themeFill="accent2"/>
            <w:vAlign w:val="center"/>
          </w:tcPr>
          <w:p w14:paraId="49A3430C" w14:textId="77777777" w:rsidR="00167FFB" w:rsidRPr="00B27032" w:rsidRDefault="00167FFB" w:rsidP="00801136">
            <w:pPr>
              <w:rPr>
                <w:b/>
                <w:bCs/>
                <w:sz w:val="20"/>
                <w:szCs w:val="20"/>
              </w:rPr>
            </w:pPr>
            <w:r w:rsidRPr="00B27032">
              <w:rPr>
                <w:b/>
                <w:bCs/>
                <w:sz w:val="20"/>
                <w:szCs w:val="20"/>
              </w:rPr>
              <w:t>Description</w:t>
            </w:r>
          </w:p>
        </w:tc>
      </w:tr>
      <w:tr w:rsidR="00167FFB" w14:paraId="4AE15B9B" w14:textId="77777777" w:rsidTr="00801136">
        <w:trPr>
          <w:trHeight w:val="420"/>
        </w:trPr>
        <w:tc>
          <w:tcPr>
            <w:tcW w:w="224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000000" w:themeFill="text1" w:themeFillShade="F2"/>
            <w:vAlign w:val="center"/>
          </w:tcPr>
          <w:p w14:paraId="75ADFCCC" w14:textId="77777777" w:rsidR="00167FFB" w:rsidRPr="00AD6B4C" w:rsidRDefault="00167FFB" w:rsidP="00801136">
            <w:pPr>
              <w:rPr>
                <w:b/>
                <w:bCs/>
                <w:sz w:val="20"/>
                <w:szCs w:val="20"/>
              </w:rPr>
            </w:pPr>
            <w:r w:rsidRPr="00AD6B4C">
              <w:rPr>
                <w:sz w:val="20"/>
                <w:szCs w:val="20"/>
              </w:rPr>
              <w:t>Prepared for</w:t>
            </w:r>
          </w:p>
        </w:tc>
        <w:tc>
          <w:tcPr>
            <w:tcW w:w="710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000000" w:themeFill="text1" w:themeFillShade="F2"/>
            <w:vAlign w:val="center"/>
          </w:tcPr>
          <w:p w14:paraId="2EC807D6" w14:textId="77777777" w:rsidR="00167FFB" w:rsidRPr="005C3727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Case Manager™, Product of Alivia Payment Integrity Suite</w:t>
            </w:r>
          </w:p>
        </w:tc>
      </w:tr>
      <w:tr w:rsidR="00167FFB" w14:paraId="06B72B85" w14:textId="77777777" w:rsidTr="00801136">
        <w:trPr>
          <w:trHeight w:val="420"/>
        </w:trPr>
        <w:tc>
          <w:tcPr>
            <w:tcW w:w="224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000000" w:themeFill="text1" w:themeFillShade="F2"/>
            <w:vAlign w:val="center"/>
          </w:tcPr>
          <w:p w14:paraId="4284325C" w14:textId="77777777" w:rsidR="00167FFB" w:rsidRPr="00AD6B4C" w:rsidRDefault="00167FFB" w:rsidP="00801136">
            <w:pPr>
              <w:rPr>
                <w:sz w:val="20"/>
                <w:szCs w:val="20"/>
              </w:rPr>
            </w:pPr>
            <w:r w:rsidRPr="00AD6B4C">
              <w:rPr>
                <w:sz w:val="20"/>
                <w:szCs w:val="20"/>
              </w:rPr>
              <w:t>Document Name</w:t>
            </w:r>
          </w:p>
        </w:tc>
        <w:tc>
          <w:tcPr>
            <w:tcW w:w="710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000000" w:themeFill="text1" w:themeFillShade="F2"/>
            <w:vAlign w:val="center"/>
          </w:tcPr>
          <w:p w14:paraId="648CC039" w14:textId="77777777" w:rsidR="00167FFB" w:rsidRPr="00AD6B4C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Manual</w:t>
            </w:r>
          </w:p>
        </w:tc>
      </w:tr>
      <w:tr w:rsidR="00167FFB" w14:paraId="6E6B7530" w14:textId="77777777" w:rsidTr="00801136">
        <w:trPr>
          <w:trHeight w:val="420"/>
        </w:trPr>
        <w:tc>
          <w:tcPr>
            <w:tcW w:w="224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000000" w:themeFill="text1" w:themeFillShade="F2"/>
            <w:vAlign w:val="center"/>
          </w:tcPr>
          <w:p w14:paraId="3C0D3481" w14:textId="77777777" w:rsidR="00167FFB" w:rsidRPr="00AD6B4C" w:rsidRDefault="00167FFB" w:rsidP="00801136">
            <w:pPr>
              <w:rPr>
                <w:sz w:val="20"/>
                <w:szCs w:val="20"/>
              </w:rPr>
            </w:pPr>
            <w:r w:rsidRPr="00AD6B4C">
              <w:rPr>
                <w:sz w:val="20"/>
                <w:szCs w:val="20"/>
              </w:rPr>
              <w:t>Document Version</w:t>
            </w:r>
          </w:p>
        </w:tc>
        <w:sdt>
          <w:sdtPr>
            <w:rPr>
              <w:sz w:val="20"/>
              <w:szCs w:val="20"/>
            </w:rPr>
            <w:alias w:val="Status"/>
            <w:tag w:val=""/>
            <w:id w:val="-1725833850"/>
            <w:placeholder>
              <w:docPart w:val="B93E6610ADEE44FB800F7DC3EE2654B4"/>
            </w:placeholder>
            <w:showingPlcHdr/>
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<w:text/>
          </w:sdtPr>
          <w:sdtContent>
            <w:tc>
              <w:tcPr>
                <w:tcW w:w="7105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000000" w:themeFill="text1" w:themeFillShade="F2"/>
                <w:vAlign w:val="center"/>
              </w:tcPr>
              <w:p w14:paraId="61A412A0" w14:textId="4A366709" w:rsidR="00167FFB" w:rsidRPr="00AD6B4C" w:rsidRDefault="00167FFB" w:rsidP="00801136">
                <w:pPr>
                  <w:rPr>
                    <w:sz w:val="20"/>
                    <w:szCs w:val="20"/>
                  </w:rPr>
                </w:pPr>
                <w:r w:rsidRPr="00347CAC">
                  <w:rPr>
                    <w:rStyle w:val="PlaceholderText"/>
                  </w:rPr>
                  <w:t>[Status]</w:t>
                </w:r>
              </w:p>
            </w:tc>
          </w:sdtContent>
        </w:sdt>
      </w:tr>
      <w:tr w:rsidR="00167FFB" w14:paraId="64AD2848" w14:textId="77777777" w:rsidTr="00801136">
        <w:trPr>
          <w:trHeight w:val="420"/>
        </w:trPr>
        <w:tc>
          <w:tcPr>
            <w:tcW w:w="224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000000" w:themeFill="text1" w:themeFillShade="F2"/>
            <w:vAlign w:val="center"/>
          </w:tcPr>
          <w:p w14:paraId="2B7BB650" w14:textId="77777777" w:rsidR="00167FFB" w:rsidRPr="00AD6B4C" w:rsidRDefault="00167FFB" w:rsidP="00801136">
            <w:pPr>
              <w:rPr>
                <w:sz w:val="20"/>
                <w:szCs w:val="20"/>
              </w:rPr>
            </w:pPr>
            <w:r w:rsidRPr="00AD6B4C">
              <w:rPr>
                <w:sz w:val="20"/>
                <w:szCs w:val="20"/>
              </w:rPr>
              <w:t>Identifier</w:t>
            </w:r>
          </w:p>
        </w:tc>
        <w:tc>
          <w:tcPr>
            <w:tcW w:w="710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000000" w:themeFill="text1" w:themeFillShade="F2"/>
            <w:vAlign w:val="center"/>
          </w:tcPr>
          <w:p w14:paraId="440DE8EA" w14:textId="40B7FC1E" w:rsidR="00167FFB" w:rsidRPr="00A34230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Case Manager™ User Manual </w:t>
            </w:r>
            <w:sdt>
              <w:sdtPr>
                <w:rPr>
                  <w:sz w:val="20"/>
                  <w:szCs w:val="20"/>
                </w:rPr>
                <w:alias w:val="Status"/>
                <w:tag w:val=""/>
                <w:id w:val="1130441097"/>
                <w:placeholder>
                  <w:docPart w:val="BEDD899BEBB8440085D88DCD8054C235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Content>
                <w:r w:rsidRPr="00347CAC">
                  <w:rPr>
                    <w:rStyle w:val="PlaceholderText"/>
                  </w:rPr>
                  <w:t>[Status]</w:t>
                </w:r>
              </w:sdtContent>
            </w:sdt>
          </w:p>
        </w:tc>
      </w:tr>
      <w:tr w:rsidR="00167FFB" w14:paraId="611B953F" w14:textId="77777777" w:rsidTr="00801136">
        <w:trPr>
          <w:trHeight w:val="420"/>
        </w:trPr>
        <w:tc>
          <w:tcPr>
            <w:tcW w:w="224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000000" w:themeFill="text1" w:themeFillShade="F2"/>
            <w:vAlign w:val="center"/>
          </w:tcPr>
          <w:p w14:paraId="61EF32BD" w14:textId="77777777" w:rsidR="00167FFB" w:rsidRPr="00EA118A" w:rsidRDefault="00167FFB" w:rsidP="00801136">
            <w:pPr>
              <w:rPr>
                <w:sz w:val="20"/>
                <w:szCs w:val="20"/>
              </w:rPr>
            </w:pPr>
            <w:r w:rsidRPr="00EA118A">
              <w:rPr>
                <w:sz w:val="20"/>
                <w:szCs w:val="20"/>
              </w:rPr>
              <w:t>Status</w:t>
            </w:r>
          </w:p>
        </w:tc>
        <w:tc>
          <w:tcPr>
            <w:tcW w:w="710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000000" w:themeFill="text1" w:themeFillShade="F2"/>
            <w:vAlign w:val="center"/>
          </w:tcPr>
          <w:p w14:paraId="307A5BAC" w14:textId="77777777" w:rsidR="00167FFB" w:rsidRPr="00EA118A" w:rsidRDefault="00167FFB" w:rsidP="00801136">
            <w:pPr>
              <w:spacing w:before="120" w:after="120" w:line="276" w:lineRule="auto"/>
            </w:pPr>
            <w:r w:rsidRPr="0ECCB2E4">
              <w:rPr>
                <w:sz w:val="20"/>
                <w:szCs w:val="20"/>
              </w:rPr>
              <w:t>Issued</w:t>
            </w:r>
          </w:p>
        </w:tc>
      </w:tr>
      <w:tr w:rsidR="00167FFB" w14:paraId="465C79BC" w14:textId="77777777" w:rsidTr="00801136">
        <w:trPr>
          <w:trHeight w:val="420"/>
        </w:trPr>
        <w:tc>
          <w:tcPr>
            <w:tcW w:w="224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000000" w:themeFill="text1" w:themeFillShade="F2"/>
            <w:vAlign w:val="center"/>
          </w:tcPr>
          <w:p w14:paraId="7A3981D4" w14:textId="77777777" w:rsidR="00167FFB" w:rsidRPr="00AD6B4C" w:rsidRDefault="00167FFB" w:rsidP="00801136">
            <w:pPr>
              <w:rPr>
                <w:sz w:val="20"/>
                <w:szCs w:val="20"/>
              </w:rPr>
            </w:pPr>
            <w:r w:rsidRPr="00AD6B4C">
              <w:rPr>
                <w:sz w:val="20"/>
                <w:szCs w:val="20"/>
              </w:rPr>
              <w:t>Author(s)</w:t>
            </w:r>
          </w:p>
        </w:tc>
        <w:tc>
          <w:tcPr>
            <w:tcW w:w="710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000000" w:themeFill="text1" w:themeFillShade="F2"/>
            <w:vAlign w:val="center"/>
          </w:tcPr>
          <w:p w14:paraId="0B368A18" w14:textId="77777777" w:rsidR="00167FFB" w:rsidRPr="00AD6B4C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Business Analyst Team </w:t>
            </w:r>
          </w:p>
        </w:tc>
      </w:tr>
      <w:tr w:rsidR="00167FFB" w14:paraId="1330B1CE" w14:textId="77777777" w:rsidTr="00801136">
        <w:trPr>
          <w:trHeight w:val="420"/>
        </w:trPr>
        <w:tc>
          <w:tcPr>
            <w:tcW w:w="224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000000" w:themeFill="text1" w:themeFillShade="F2"/>
            <w:vAlign w:val="center"/>
          </w:tcPr>
          <w:p w14:paraId="64B6F1EB" w14:textId="77777777" w:rsidR="00167FFB" w:rsidRPr="00AD6B4C" w:rsidRDefault="00167FFB" w:rsidP="00801136">
            <w:pPr>
              <w:rPr>
                <w:sz w:val="20"/>
                <w:szCs w:val="20"/>
              </w:rPr>
            </w:pPr>
            <w:r w:rsidRPr="00AD6B4C">
              <w:rPr>
                <w:sz w:val="20"/>
                <w:szCs w:val="20"/>
              </w:rPr>
              <w:t>Approver(s)</w:t>
            </w:r>
          </w:p>
        </w:tc>
        <w:tc>
          <w:tcPr>
            <w:tcW w:w="710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000000" w:themeFill="text1" w:themeFillShade="F2"/>
            <w:vAlign w:val="center"/>
          </w:tcPr>
          <w:p w14:paraId="596BAF4B" w14:textId="77777777" w:rsidR="00167FFB" w:rsidRPr="00AD6B4C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Kleber Gallardo</w:t>
            </w:r>
          </w:p>
        </w:tc>
      </w:tr>
      <w:tr w:rsidR="00167FFB" w14:paraId="46D802EA" w14:textId="77777777" w:rsidTr="00801136">
        <w:trPr>
          <w:trHeight w:val="420"/>
        </w:trPr>
        <w:tc>
          <w:tcPr>
            <w:tcW w:w="224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000000" w:themeFill="text1" w:themeFillShade="F2"/>
            <w:vAlign w:val="center"/>
          </w:tcPr>
          <w:p w14:paraId="4E21F258" w14:textId="77777777" w:rsidR="00167FFB" w:rsidRPr="00AD6B4C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Release </w:t>
            </w:r>
            <w:r w:rsidRPr="00AD6B4C">
              <w:rPr>
                <w:sz w:val="20"/>
                <w:szCs w:val="20"/>
              </w:rPr>
              <w:t>Date</w:t>
            </w:r>
          </w:p>
        </w:tc>
        <w:sdt>
          <w:sdtPr>
            <w:rPr>
              <w:sz w:val="20"/>
              <w:szCs w:val="20"/>
            </w:rPr>
            <w:alias w:val="Publish Date"/>
            <w:tag w:val=""/>
            <w:id w:val="-3057180"/>
            <w:placeholder>
              <w:docPart w:val="455C90961308484BA136F6F81B7E9C8A"/>
            </w:placeholder>
            <w:showingPlcHdr/>
            <w:dataBinding w:prefixMappings="xmlns:ns0='http://schemas.microsoft.com/office/2006/coverPageProps' " w:xpath="/ns0:CoverPageProperties[1]/ns0:PublishDate[1]" w:storeItemID="{55AF091B-3C7A-41E3-B477-F2FDAA23CFDA}"/>
            <w:date w:fullDate="2022-07-08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7105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000000" w:themeFill="text1" w:themeFillShade="F2"/>
                <w:vAlign w:val="center"/>
              </w:tcPr>
              <w:p w14:paraId="075AF0E4" w14:textId="69652BBD" w:rsidR="00167FFB" w:rsidRPr="00AD6B4C" w:rsidRDefault="00167FFB" w:rsidP="00801136">
                <w:pPr>
                  <w:rPr>
                    <w:sz w:val="20"/>
                    <w:szCs w:val="20"/>
                  </w:rPr>
                </w:pPr>
                <w:r w:rsidRPr="00347CAC">
                  <w:rPr>
                    <w:rStyle w:val="PlaceholderText"/>
                  </w:rPr>
                  <w:t>[Publish Date]</w:t>
                </w:r>
              </w:p>
            </w:tc>
          </w:sdtContent>
        </w:sdt>
      </w:tr>
    </w:tbl>
    <w:p w14:paraId="67F4ABAA" w14:textId="77777777" w:rsidR="00167FFB" w:rsidRDefault="00167FFB" w:rsidP="00167FFB">
      <w:pPr>
        <w:pStyle w:val="Title"/>
        <w:spacing w:before="480" w:line="276" w:lineRule="auto"/>
        <w:contextualSpacing w:val="0"/>
      </w:pPr>
      <w:r>
        <w:t>Document Revision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1620"/>
        <w:gridCol w:w="1710"/>
        <w:gridCol w:w="3505"/>
      </w:tblGrid>
      <w:tr w:rsidR="00167FFB" w14:paraId="24BFC1DA" w14:textId="77777777" w:rsidTr="00801136">
        <w:trPr>
          <w:trHeight w:val="260"/>
        </w:trPr>
        <w:tc>
          <w:tcPr>
            <w:tcW w:w="251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002060"/>
          </w:tcPr>
          <w:p w14:paraId="306A7EBD" w14:textId="77777777" w:rsidR="00167FFB" w:rsidRPr="008C222C" w:rsidRDefault="00167FFB" w:rsidP="00801136">
            <w:pPr>
              <w:rPr>
                <w:b/>
                <w:bCs/>
                <w:sz w:val="20"/>
                <w:szCs w:val="20"/>
              </w:rPr>
            </w:pPr>
            <w:r w:rsidRPr="008C222C">
              <w:rPr>
                <w:b/>
                <w:bCs/>
                <w:sz w:val="20"/>
                <w:szCs w:val="20"/>
              </w:rPr>
              <w:t>Author</w:t>
            </w:r>
          </w:p>
        </w:tc>
        <w:tc>
          <w:tcPr>
            <w:tcW w:w="1620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002060"/>
          </w:tcPr>
          <w:p w14:paraId="008CD44F" w14:textId="77777777" w:rsidR="00167FFB" w:rsidRPr="008C222C" w:rsidRDefault="00167FFB" w:rsidP="00801136">
            <w:pPr>
              <w:rPr>
                <w:b/>
                <w:bCs/>
                <w:sz w:val="20"/>
                <w:szCs w:val="20"/>
              </w:rPr>
            </w:pPr>
            <w:r w:rsidRPr="008C222C">
              <w:rPr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1710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002060"/>
          </w:tcPr>
          <w:p w14:paraId="35B97E4B" w14:textId="77777777" w:rsidR="00167FFB" w:rsidRPr="008C222C" w:rsidRDefault="00167FFB" w:rsidP="00801136">
            <w:pPr>
              <w:rPr>
                <w:b/>
                <w:bCs/>
                <w:sz w:val="20"/>
                <w:szCs w:val="20"/>
              </w:rPr>
            </w:pPr>
            <w:r w:rsidRPr="008C222C">
              <w:rPr>
                <w:b/>
                <w:bCs/>
                <w:sz w:val="20"/>
                <w:szCs w:val="20"/>
              </w:rPr>
              <w:t>Version</w:t>
            </w:r>
          </w:p>
        </w:tc>
        <w:tc>
          <w:tcPr>
            <w:tcW w:w="350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002060"/>
          </w:tcPr>
          <w:p w14:paraId="282EC171" w14:textId="77777777" w:rsidR="00167FFB" w:rsidRPr="008C222C" w:rsidRDefault="00167FFB" w:rsidP="00801136">
            <w:pPr>
              <w:rPr>
                <w:b/>
                <w:bCs/>
                <w:sz w:val="20"/>
                <w:szCs w:val="20"/>
              </w:rPr>
            </w:pPr>
            <w:r w:rsidRPr="008C222C">
              <w:rPr>
                <w:b/>
                <w:bCs/>
                <w:sz w:val="20"/>
                <w:szCs w:val="20"/>
              </w:rPr>
              <w:t>Description</w:t>
            </w:r>
          </w:p>
        </w:tc>
      </w:tr>
      <w:tr w:rsidR="00167FFB" w14:paraId="6CAB833B" w14:textId="77777777" w:rsidTr="00801136">
        <w:trPr>
          <w:trHeight w:val="233"/>
        </w:trPr>
        <w:tc>
          <w:tcPr>
            <w:tcW w:w="251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6B7C8BB4" w14:textId="77777777" w:rsidR="00167FFB" w:rsidRPr="00AD6B4C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Waqar Ahmed</w:t>
            </w:r>
          </w:p>
        </w:tc>
        <w:tc>
          <w:tcPr>
            <w:tcW w:w="1620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  <w:vAlign w:val="center"/>
          </w:tcPr>
          <w:p w14:paraId="24086B7C" w14:textId="77777777" w:rsidR="00167FFB" w:rsidRPr="00AD6B4C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12/15/2019</w:t>
            </w:r>
          </w:p>
        </w:tc>
        <w:tc>
          <w:tcPr>
            <w:tcW w:w="1710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72102785" w14:textId="77777777" w:rsidR="00167FFB" w:rsidRPr="00AD6B4C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50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70C91159" w14:textId="77777777" w:rsidR="00167FFB" w:rsidRPr="00AD6B4C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Initial Draft</w:t>
            </w:r>
          </w:p>
        </w:tc>
      </w:tr>
      <w:tr w:rsidR="00167FFB" w14:paraId="7E558E02" w14:textId="77777777" w:rsidTr="00801136">
        <w:trPr>
          <w:trHeight w:val="368"/>
        </w:trPr>
        <w:tc>
          <w:tcPr>
            <w:tcW w:w="251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0AD6710A" w14:textId="77777777" w:rsidR="00167FFB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Matt Perryman</w:t>
            </w:r>
          </w:p>
        </w:tc>
        <w:tc>
          <w:tcPr>
            <w:tcW w:w="1620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  <w:vAlign w:val="center"/>
          </w:tcPr>
          <w:p w14:paraId="5FBB30D2" w14:textId="77777777" w:rsidR="00167FFB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06/12/2020</w:t>
            </w:r>
          </w:p>
        </w:tc>
        <w:tc>
          <w:tcPr>
            <w:tcW w:w="1710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2B4CDE3A" w14:textId="77777777" w:rsidR="00167FFB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</w:t>
            </w:r>
          </w:p>
        </w:tc>
        <w:tc>
          <w:tcPr>
            <w:tcW w:w="350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3EF62D2A" w14:textId="77777777" w:rsidR="00167FFB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Added content for new features, </w:t>
            </w:r>
          </w:p>
          <w:p w14:paraId="052F72C9" w14:textId="77777777" w:rsidR="00167FFB" w:rsidRPr="00C87BB0" w:rsidRDefault="00167FFB" w:rsidP="00801136">
            <w:pPr>
              <w:rPr>
                <w:sz w:val="20"/>
                <w:szCs w:val="20"/>
              </w:rPr>
            </w:pPr>
            <w:r w:rsidRPr="00C87BB0">
              <w:rPr>
                <w:sz w:val="20"/>
                <w:szCs w:val="20"/>
              </w:rPr>
              <w:t>Financials</w:t>
            </w:r>
            <w:r>
              <w:rPr>
                <w:sz w:val="20"/>
                <w:szCs w:val="20"/>
              </w:rPr>
              <w:t xml:space="preserve"> Module</w:t>
            </w:r>
          </w:p>
          <w:p w14:paraId="08534A49" w14:textId="77777777" w:rsidR="00167FFB" w:rsidRDefault="00167FFB" w:rsidP="00801136">
            <w:pPr>
              <w:rPr>
                <w:sz w:val="20"/>
                <w:szCs w:val="20"/>
              </w:rPr>
            </w:pPr>
            <w:r w:rsidRPr="00C87BB0">
              <w:rPr>
                <w:sz w:val="20"/>
                <w:szCs w:val="20"/>
              </w:rPr>
              <w:t>Recovered Claim Tracker</w:t>
            </w:r>
          </w:p>
        </w:tc>
      </w:tr>
      <w:tr w:rsidR="00167FFB" w14:paraId="394C8D46" w14:textId="77777777" w:rsidTr="00801136">
        <w:trPr>
          <w:trHeight w:val="332"/>
        </w:trPr>
        <w:tc>
          <w:tcPr>
            <w:tcW w:w="251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3335EB79" w14:textId="77777777" w:rsidR="00167FFB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Waqar Ahmed</w:t>
            </w:r>
          </w:p>
        </w:tc>
        <w:tc>
          <w:tcPr>
            <w:tcW w:w="1620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  <w:vAlign w:val="center"/>
          </w:tcPr>
          <w:p w14:paraId="36974777" w14:textId="77777777" w:rsidR="00167FFB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12/27/2020</w:t>
            </w:r>
          </w:p>
        </w:tc>
        <w:tc>
          <w:tcPr>
            <w:tcW w:w="1710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649D7725" w14:textId="77777777" w:rsidR="00167FFB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3.0</w:t>
            </w:r>
          </w:p>
        </w:tc>
        <w:tc>
          <w:tcPr>
            <w:tcW w:w="350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07F0BB42" w14:textId="77777777" w:rsidR="00167FFB" w:rsidRPr="00432810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Added Content for; G Modules</w:t>
            </w:r>
          </w:p>
        </w:tc>
      </w:tr>
      <w:tr w:rsidR="00167FFB" w14:paraId="2F2366E2" w14:textId="77777777" w:rsidTr="00801136">
        <w:trPr>
          <w:trHeight w:val="368"/>
        </w:trPr>
        <w:tc>
          <w:tcPr>
            <w:tcW w:w="251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48D4760B" w14:textId="77777777" w:rsidR="00167FFB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Waqar Ahmed</w:t>
            </w:r>
          </w:p>
        </w:tc>
        <w:tc>
          <w:tcPr>
            <w:tcW w:w="1620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  <w:vAlign w:val="center"/>
          </w:tcPr>
          <w:p w14:paraId="19C16601" w14:textId="77777777" w:rsidR="00167FFB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06/19/2021</w:t>
            </w:r>
          </w:p>
        </w:tc>
        <w:tc>
          <w:tcPr>
            <w:tcW w:w="1710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2B72FE52" w14:textId="77777777" w:rsidR="00167FFB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</w:t>
            </w:r>
          </w:p>
        </w:tc>
        <w:tc>
          <w:tcPr>
            <w:tcW w:w="350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75934DFA" w14:textId="77777777" w:rsidR="00167FFB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Added Content for; Prevented Loss</w:t>
            </w:r>
          </w:p>
        </w:tc>
      </w:tr>
      <w:tr w:rsidR="00167FFB" w14:paraId="37680758" w14:textId="77777777" w:rsidTr="00801136">
        <w:trPr>
          <w:trHeight w:val="368"/>
        </w:trPr>
        <w:tc>
          <w:tcPr>
            <w:tcW w:w="251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7C2EB7B3" w14:textId="77777777" w:rsidR="00167FFB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Aamir Saleem Minhas </w:t>
            </w:r>
          </w:p>
        </w:tc>
        <w:tc>
          <w:tcPr>
            <w:tcW w:w="1620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  <w:vAlign w:val="center"/>
          </w:tcPr>
          <w:p w14:paraId="274A58CC" w14:textId="77777777" w:rsidR="00167FFB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12/28/2021</w:t>
            </w:r>
          </w:p>
        </w:tc>
        <w:tc>
          <w:tcPr>
            <w:tcW w:w="1710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6A3D4CDE" w14:textId="77777777" w:rsidR="00167FFB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3.3.1</w:t>
            </w:r>
          </w:p>
        </w:tc>
        <w:tc>
          <w:tcPr>
            <w:tcW w:w="350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4CBADAC8" w14:textId="77777777" w:rsidR="00167FFB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Overall updates and Added Payment Reversal Content</w:t>
            </w:r>
          </w:p>
        </w:tc>
      </w:tr>
      <w:tr w:rsidR="00167FFB" w14:paraId="18755107" w14:textId="77777777" w:rsidTr="00801136">
        <w:trPr>
          <w:trHeight w:val="368"/>
        </w:trPr>
        <w:tc>
          <w:tcPr>
            <w:tcW w:w="251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2CEE88E5" w14:textId="77777777" w:rsidR="00167FFB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Aamir Saleem Minhas</w:t>
            </w:r>
          </w:p>
        </w:tc>
        <w:sdt>
          <w:sdtPr>
            <w:rPr>
              <w:sz w:val="20"/>
              <w:szCs w:val="20"/>
            </w:rPr>
            <w:alias w:val="Publish Date"/>
            <w:tag w:val=""/>
            <w:id w:val="1508711907"/>
            <w:placeholder>
              <w:docPart w:val="EDEA1183F25C4861B477B7E1603B4C3B"/>
            </w:placeholder>
            <w:showingPlcHdr/>
            <w:dataBinding w:prefixMappings="xmlns:ns0='http://schemas.microsoft.com/office/2006/coverPageProps' " w:xpath="/ns0:CoverPageProperties[1]/ns0:PublishDate[1]" w:storeItemID="{55AF091B-3C7A-41E3-B477-F2FDAA23CFDA}"/>
            <w:date w:fullDate="2022-07-08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1620" w:type="dxa"/>
                <w:tcBorders>
                  <w:top w:val="single" w:sz="4" w:space="0" w:color="00CCA4"/>
                  <w:left w:val="single" w:sz="4" w:space="0" w:color="00CCA4"/>
                  <w:bottom w:val="single" w:sz="4" w:space="0" w:color="00CCA4"/>
                  <w:right w:val="single" w:sz="4" w:space="0" w:color="00CCA4"/>
                </w:tcBorders>
                <w:shd w:val="clear" w:color="auto" w:fill="F2F2F2" w:themeFill="background1" w:themeFillShade="F2"/>
                <w:vAlign w:val="center"/>
              </w:tcPr>
              <w:p w14:paraId="56068F6F" w14:textId="6B0C0D07" w:rsidR="00167FFB" w:rsidRDefault="00167FFB" w:rsidP="00801136">
                <w:pPr>
                  <w:rPr>
                    <w:sz w:val="20"/>
                    <w:szCs w:val="20"/>
                  </w:rPr>
                </w:pPr>
                <w:r w:rsidRPr="00347CAC">
                  <w:rPr>
                    <w:rStyle w:val="PlaceholderText"/>
                  </w:rPr>
                  <w:t>[Publish Date]</w:t>
                </w:r>
              </w:p>
            </w:tc>
          </w:sdtContent>
        </w:sdt>
        <w:tc>
          <w:tcPr>
            <w:tcW w:w="1710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54B971C9" w14:textId="77777777" w:rsidR="00167FFB" w:rsidRDefault="00167FFB" w:rsidP="00801136">
            <w:pPr>
              <w:rPr>
                <w:sz w:val="20"/>
                <w:szCs w:val="20"/>
              </w:rPr>
            </w:pPr>
            <w:r w:rsidRPr="002133B4">
              <w:rPr>
                <w:sz w:val="20"/>
                <w:szCs w:val="20"/>
              </w:rPr>
              <w:t>3.</w:t>
            </w:r>
            <w:r>
              <w:rPr>
                <w:sz w:val="20"/>
                <w:szCs w:val="20"/>
              </w:rPr>
              <w:t>5</w:t>
            </w:r>
            <w:r w:rsidRPr="002133B4">
              <w:rPr>
                <w:sz w:val="20"/>
                <w:szCs w:val="20"/>
              </w:rPr>
              <w:t>.0</w:t>
            </w:r>
          </w:p>
        </w:tc>
        <w:tc>
          <w:tcPr>
            <w:tcW w:w="350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694F0B67" w14:textId="77777777" w:rsidR="00167FFB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Added content for new features and enhancements</w:t>
            </w:r>
          </w:p>
        </w:tc>
      </w:tr>
      <w:tr w:rsidR="00167FFB" w14:paraId="1898E62A" w14:textId="77777777" w:rsidTr="00801136">
        <w:trPr>
          <w:trHeight w:val="368"/>
        </w:trPr>
        <w:tc>
          <w:tcPr>
            <w:tcW w:w="251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67B22E84" w14:textId="77777777" w:rsidR="00167FFB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Aamir Saleem Minhas</w:t>
            </w:r>
          </w:p>
        </w:tc>
        <w:sdt>
          <w:sdtPr>
            <w:rPr>
              <w:sz w:val="20"/>
              <w:szCs w:val="20"/>
            </w:rPr>
            <w:alias w:val="Publish Date"/>
            <w:tag w:val=""/>
            <w:id w:val="447823458"/>
            <w:placeholder>
              <w:docPart w:val="669EE53BC35D46AF91B0DB77CF089F7A"/>
            </w:placeholder>
            <w:showingPlcHdr/>
            <w:dataBinding w:prefixMappings="xmlns:ns0='http://schemas.microsoft.com/office/2006/coverPageProps' " w:xpath="/ns0:CoverPageProperties[1]/ns0:PublishDate[1]" w:storeItemID="{55AF091B-3C7A-41E3-B477-F2FDAA23CFDA}"/>
            <w:date w:fullDate="2022-07-08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1620" w:type="dxa"/>
                <w:tcBorders>
                  <w:top w:val="single" w:sz="4" w:space="0" w:color="00CCA4"/>
                  <w:left w:val="single" w:sz="4" w:space="0" w:color="00CCA4"/>
                  <w:bottom w:val="single" w:sz="4" w:space="0" w:color="00CCA4"/>
                  <w:right w:val="single" w:sz="4" w:space="0" w:color="00CCA4"/>
                </w:tcBorders>
                <w:shd w:val="clear" w:color="auto" w:fill="F2F2F2" w:themeFill="background1" w:themeFillShade="F2"/>
                <w:vAlign w:val="center"/>
              </w:tcPr>
              <w:p w14:paraId="39AF67E7" w14:textId="4F0E3F67" w:rsidR="00167FFB" w:rsidRDefault="00167FFB" w:rsidP="00801136">
                <w:pPr>
                  <w:rPr>
                    <w:sz w:val="20"/>
                    <w:szCs w:val="20"/>
                  </w:rPr>
                </w:pPr>
                <w:r w:rsidRPr="00347CAC">
                  <w:rPr>
                    <w:rStyle w:val="PlaceholderText"/>
                  </w:rPr>
                  <w:t>[Publish Date]</w:t>
                </w:r>
              </w:p>
            </w:tc>
          </w:sdtContent>
        </w:sdt>
        <w:tc>
          <w:tcPr>
            <w:tcW w:w="1710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1931DC9E" w14:textId="77777777" w:rsidR="00167FFB" w:rsidRPr="002133B4" w:rsidRDefault="00167FFB" w:rsidP="00801136">
            <w:pPr>
              <w:rPr>
                <w:sz w:val="20"/>
                <w:szCs w:val="20"/>
              </w:rPr>
            </w:pPr>
            <w:r w:rsidRPr="002133B4">
              <w:rPr>
                <w:sz w:val="20"/>
                <w:szCs w:val="20"/>
              </w:rPr>
              <w:t>3.</w:t>
            </w:r>
            <w:r>
              <w:rPr>
                <w:sz w:val="20"/>
                <w:szCs w:val="20"/>
              </w:rPr>
              <w:t>6.3</w:t>
            </w:r>
          </w:p>
        </w:tc>
        <w:tc>
          <w:tcPr>
            <w:tcW w:w="350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28E948C1" w14:textId="77777777" w:rsidR="00167FFB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Added content for new features and enhancements</w:t>
            </w:r>
          </w:p>
        </w:tc>
      </w:tr>
      <w:tr w:rsidR="00167FFB" w14:paraId="37FC41A0" w14:textId="77777777" w:rsidTr="00801136">
        <w:trPr>
          <w:trHeight w:val="368"/>
        </w:trPr>
        <w:tc>
          <w:tcPr>
            <w:tcW w:w="251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3CC288C3" w14:textId="77777777" w:rsidR="00167FFB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Zarnab Tahir</w:t>
            </w:r>
          </w:p>
        </w:tc>
        <w:tc>
          <w:tcPr>
            <w:tcW w:w="1620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  <w:vAlign w:val="center"/>
          </w:tcPr>
          <w:p w14:paraId="0E0580D4" w14:textId="77777777" w:rsidR="00167FFB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9/7/2022</w:t>
            </w:r>
          </w:p>
        </w:tc>
        <w:tc>
          <w:tcPr>
            <w:tcW w:w="1710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042BEC48" w14:textId="77777777" w:rsidR="00167FFB" w:rsidRPr="002133B4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3.7.0</w:t>
            </w:r>
          </w:p>
        </w:tc>
        <w:tc>
          <w:tcPr>
            <w:tcW w:w="350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24144087" w14:textId="77777777" w:rsidR="00167FFB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Added content for new features and enhancements</w:t>
            </w:r>
          </w:p>
        </w:tc>
      </w:tr>
    </w:tbl>
    <w:p w14:paraId="636E7502" w14:textId="77777777" w:rsidR="00167FFB" w:rsidRDefault="00167FFB" w:rsidP="00167FFB">
      <w:pPr>
        <w:pStyle w:val="Title"/>
        <w:spacing w:before="480" w:line="276" w:lineRule="auto"/>
        <w:contextualSpacing w:val="0"/>
      </w:pPr>
      <w:r>
        <w:t>Document Review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1620"/>
        <w:gridCol w:w="1710"/>
        <w:gridCol w:w="3505"/>
      </w:tblGrid>
      <w:tr w:rsidR="00167FFB" w14:paraId="4A040AB2" w14:textId="77777777" w:rsidTr="00801136">
        <w:trPr>
          <w:trHeight w:val="260"/>
        </w:trPr>
        <w:tc>
          <w:tcPr>
            <w:tcW w:w="251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002060"/>
          </w:tcPr>
          <w:p w14:paraId="1F8BBE6C" w14:textId="77777777" w:rsidR="00167FFB" w:rsidRPr="008C222C" w:rsidRDefault="00167FFB" w:rsidP="00801136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Reviewer</w:t>
            </w:r>
          </w:p>
        </w:tc>
        <w:tc>
          <w:tcPr>
            <w:tcW w:w="1620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002060"/>
          </w:tcPr>
          <w:p w14:paraId="4F14EFE7" w14:textId="77777777" w:rsidR="00167FFB" w:rsidRPr="008C222C" w:rsidRDefault="00167FFB" w:rsidP="00801136">
            <w:pPr>
              <w:rPr>
                <w:b/>
                <w:bCs/>
                <w:sz w:val="20"/>
                <w:szCs w:val="20"/>
              </w:rPr>
            </w:pPr>
            <w:r w:rsidRPr="008C222C">
              <w:rPr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1710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002060"/>
          </w:tcPr>
          <w:p w14:paraId="7144535F" w14:textId="77777777" w:rsidR="00167FFB" w:rsidRPr="008C222C" w:rsidRDefault="00167FFB" w:rsidP="00801136">
            <w:pPr>
              <w:rPr>
                <w:b/>
                <w:bCs/>
                <w:sz w:val="20"/>
                <w:szCs w:val="20"/>
              </w:rPr>
            </w:pPr>
            <w:r w:rsidRPr="008C222C">
              <w:rPr>
                <w:b/>
                <w:bCs/>
                <w:sz w:val="20"/>
                <w:szCs w:val="20"/>
              </w:rPr>
              <w:t>Version</w:t>
            </w:r>
          </w:p>
        </w:tc>
        <w:tc>
          <w:tcPr>
            <w:tcW w:w="350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002060"/>
          </w:tcPr>
          <w:p w14:paraId="653F5746" w14:textId="77777777" w:rsidR="00167FFB" w:rsidRPr="008C222C" w:rsidRDefault="00167FFB" w:rsidP="00801136">
            <w:pPr>
              <w:rPr>
                <w:b/>
                <w:bCs/>
                <w:sz w:val="20"/>
                <w:szCs w:val="20"/>
              </w:rPr>
            </w:pPr>
            <w:r w:rsidRPr="008C222C">
              <w:rPr>
                <w:b/>
                <w:bCs/>
                <w:sz w:val="20"/>
                <w:szCs w:val="20"/>
              </w:rPr>
              <w:t>Description</w:t>
            </w:r>
          </w:p>
        </w:tc>
      </w:tr>
      <w:tr w:rsidR="00167FFB" w14:paraId="2B0D1E76" w14:textId="77777777" w:rsidTr="00801136">
        <w:trPr>
          <w:trHeight w:val="260"/>
        </w:trPr>
        <w:tc>
          <w:tcPr>
            <w:tcW w:w="251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181B2895" w14:textId="77777777" w:rsidR="00167FFB" w:rsidRPr="00AD6B4C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Kleber Gallardo</w:t>
            </w:r>
          </w:p>
        </w:tc>
        <w:tc>
          <w:tcPr>
            <w:tcW w:w="1620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  <w:vAlign w:val="center"/>
          </w:tcPr>
          <w:p w14:paraId="64F08E67" w14:textId="77777777" w:rsidR="00167FFB" w:rsidRPr="00AD6B4C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12/18/2019</w:t>
            </w:r>
          </w:p>
        </w:tc>
        <w:tc>
          <w:tcPr>
            <w:tcW w:w="1710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7B94010C" w14:textId="77777777" w:rsidR="00167FFB" w:rsidRPr="00AD6B4C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50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77F91E52" w14:textId="77777777" w:rsidR="00167FFB" w:rsidRPr="00AD6B4C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 1.0 Review</w:t>
            </w:r>
          </w:p>
        </w:tc>
      </w:tr>
      <w:tr w:rsidR="00167FFB" w14:paraId="5D9B9A6A" w14:textId="77777777" w:rsidTr="00801136">
        <w:trPr>
          <w:trHeight w:val="386"/>
        </w:trPr>
        <w:tc>
          <w:tcPr>
            <w:tcW w:w="251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31565349" w14:textId="77777777" w:rsidR="00167FFB" w:rsidRPr="000B6812" w:rsidRDefault="00167FFB" w:rsidP="00801136">
            <w:pPr>
              <w:rPr>
                <w:sz w:val="20"/>
                <w:szCs w:val="20"/>
              </w:rPr>
            </w:pPr>
            <w:r w:rsidRPr="007D446B">
              <w:rPr>
                <w:sz w:val="20"/>
                <w:szCs w:val="20"/>
              </w:rPr>
              <w:t>Kleber Gallardo</w:t>
            </w:r>
          </w:p>
        </w:tc>
        <w:tc>
          <w:tcPr>
            <w:tcW w:w="1620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  <w:vAlign w:val="center"/>
          </w:tcPr>
          <w:p w14:paraId="57C5D6C2" w14:textId="77777777" w:rsidR="00167FFB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06/13/2020</w:t>
            </w:r>
          </w:p>
        </w:tc>
        <w:tc>
          <w:tcPr>
            <w:tcW w:w="1710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5BCCB601" w14:textId="77777777" w:rsidR="00167FFB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</w:t>
            </w:r>
          </w:p>
        </w:tc>
        <w:tc>
          <w:tcPr>
            <w:tcW w:w="350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576F22EC" w14:textId="77777777" w:rsidR="00167FFB" w:rsidRPr="00426C12" w:rsidRDefault="00167FFB" w:rsidP="00801136">
            <w:pPr>
              <w:rPr>
                <w:sz w:val="20"/>
                <w:szCs w:val="20"/>
              </w:rPr>
            </w:pPr>
            <w:r w:rsidRPr="00B44A4C">
              <w:rPr>
                <w:sz w:val="20"/>
                <w:szCs w:val="20"/>
              </w:rPr>
              <w:t xml:space="preserve">V </w:t>
            </w:r>
            <w:r>
              <w:rPr>
                <w:sz w:val="20"/>
                <w:szCs w:val="20"/>
              </w:rPr>
              <w:t>2</w:t>
            </w:r>
            <w:r w:rsidRPr="00B44A4C">
              <w:rPr>
                <w:sz w:val="20"/>
                <w:szCs w:val="20"/>
              </w:rPr>
              <w:t>.0 Review</w:t>
            </w:r>
          </w:p>
        </w:tc>
      </w:tr>
      <w:tr w:rsidR="00167FFB" w14:paraId="695C44CB" w14:textId="77777777" w:rsidTr="00801136">
        <w:trPr>
          <w:trHeight w:val="386"/>
        </w:trPr>
        <w:tc>
          <w:tcPr>
            <w:tcW w:w="251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357FB6D1" w14:textId="77777777" w:rsidR="00167FFB" w:rsidRDefault="00167FFB" w:rsidP="00801136">
            <w:pPr>
              <w:rPr>
                <w:sz w:val="20"/>
                <w:szCs w:val="20"/>
              </w:rPr>
            </w:pPr>
            <w:r w:rsidRPr="007D446B">
              <w:rPr>
                <w:sz w:val="20"/>
                <w:szCs w:val="20"/>
              </w:rPr>
              <w:t>Kleber Gallardo</w:t>
            </w:r>
          </w:p>
        </w:tc>
        <w:tc>
          <w:tcPr>
            <w:tcW w:w="1620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  <w:vAlign w:val="center"/>
          </w:tcPr>
          <w:p w14:paraId="7F952F63" w14:textId="77777777" w:rsidR="00167FFB" w:rsidRPr="05625391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12/27/2020</w:t>
            </w:r>
          </w:p>
        </w:tc>
        <w:tc>
          <w:tcPr>
            <w:tcW w:w="1710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1947E366" w14:textId="77777777" w:rsidR="00167FFB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3.0</w:t>
            </w:r>
          </w:p>
        </w:tc>
        <w:tc>
          <w:tcPr>
            <w:tcW w:w="350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75EB9266" w14:textId="77777777" w:rsidR="00167FFB" w:rsidRPr="0C888075" w:rsidRDefault="00167FFB" w:rsidP="00801136">
            <w:pPr>
              <w:rPr>
                <w:sz w:val="20"/>
                <w:szCs w:val="20"/>
              </w:rPr>
            </w:pPr>
            <w:r w:rsidRPr="00B44A4C">
              <w:rPr>
                <w:sz w:val="20"/>
                <w:szCs w:val="20"/>
              </w:rPr>
              <w:t xml:space="preserve">V </w:t>
            </w:r>
            <w:r>
              <w:rPr>
                <w:sz w:val="20"/>
                <w:szCs w:val="20"/>
              </w:rPr>
              <w:t>3</w:t>
            </w:r>
            <w:r w:rsidRPr="00B44A4C">
              <w:rPr>
                <w:sz w:val="20"/>
                <w:szCs w:val="20"/>
              </w:rPr>
              <w:t>.0 Review</w:t>
            </w:r>
          </w:p>
        </w:tc>
      </w:tr>
      <w:tr w:rsidR="00167FFB" w14:paraId="06019EC7" w14:textId="77777777" w:rsidTr="00801136">
        <w:trPr>
          <w:trHeight w:val="386"/>
        </w:trPr>
        <w:tc>
          <w:tcPr>
            <w:tcW w:w="251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13C815C3" w14:textId="77777777" w:rsidR="00167FFB" w:rsidRDefault="00167FFB" w:rsidP="00801136">
            <w:pPr>
              <w:rPr>
                <w:sz w:val="20"/>
                <w:szCs w:val="20"/>
              </w:rPr>
            </w:pPr>
            <w:r w:rsidRPr="007D446B">
              <w:rPr>
                <w:sz w:val="20"/>
                <w:szCs w:val="20"/>
              </w:rPr>
              <w:t>Kleber Gallardo</w:t>
            </w:r>
          </w:p>
        </w:tc>
        <w:tc>
          <w:tcPr>
            <w:tcW w:w="1620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  <w:vAlign w:val="center"/>
          </w:tcPr>
          <w:p w14:paraId="7DF79089" w14:textId="77777777" w:rsidR="00167FFB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06/19/2021</w:t>
            </w:r>
          </w:p>
        </w:tc>
        <w:tc>
          <w:tcPr>
            <w:tcW w:w="1710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1D70C88A" w14:textId="77777777" w:rsidR="00167FFB" w:rsidRDefault="00167FFB" w:rsidP="008011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</w:t>
            </w:r>
          </w:p>
        </w:tc>
        <w:tc>
          <w:tcPr>
            <w:tcW w:w="3505" w:type="dxa"/>
            <w:tcBorders>
              <w:top w:val="single" w:sz="4" w:space="0" w:color="00CCA4"/>
              <w:left w:val="single" w:sz="4" w:space="0" w:color="00CCA4"/>
              <w:bottom w:val="single" w:sz="4" w:space="0" w:color="00CCA4"/>
              <w:right w:val="single" w:sz="4" w:space="0" w:color="00CCA4"/>
            </w:tcBorders>
            <w:shd w:val="clear" w:color="auto" w:fill="F2F2F2" w:themeFill="background1" w:themeFillShade="F2"/>
          </w:tcPr>
          <w:p w14:paraId="0ACA17D9" w14:textId="77777777" w:rsidR="00167FFB" w:rsidRDefault="00167FFB" w:rsidP="00801136">
            <w:pPr>
              <w:rPr>
                <w:sz w:val="20"/>
                <w:szCs w:val="20"/>
              </w:rPr>
            </w:pPr>
            <w:r w:rsidRPr="00B44A4C">
              <w:rPr>
                <w:sz w:val="20"/>
                <w:szCs w:val="20"/>
              </w:rPr>
              <w:t xml:space="preserve">V </w:t>
            </w:r>
            <w:r>
              <w:rPr>
                <w:sz w:val="20"/>
                <w:szCs w:val="20"/>
              </w:rPr>
              <w:t>3</w:t>
            </w:r>
            <w:r w:rsidRPr="00B44A4C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2</w:t>
            </w:r>
            <w:r w:rsidRPr="00B44A4C">
              <w:rPr>
                <w:sz w:val="20"/>
                <w:szCs w:val="20"/>
              </w:rPr>
              <w:t xml:space="preserve"> Review</w:t>
            </w:r>
          </w:p>
        </w:tc>
      </w:tr>
    </w:tbl>
    <w:p w14:paraId="154D50A2" w14:textId="77777777" w:rsidR="00167FFB" w:rsidRDefault="00167FFB" w:rsidP="00167FFB">
      <w:pPr>
        <w:pStyle w:val="TOCHeading"/>
      </w:pPr>
      <w:r>
        <w:lastRenderedPageBreak/>
        <w:t>List of figures</w:t>
      </w:r>
    </w:p>
    <w:p w14:paraId="3E2AF83D" w14:textId="7769EEF9" w:rsidR="00C57C27" w:rsidRPr="00C57C27" w:rsidRDefault="00C57C27" w:rsidP="00C57C2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57C27">
        <w:rPr>
          <w:rFonts w:ascii="Arial" w:eastAsia="Times New Roman" w:hAnsi="Arial" w:cs="Arial"/>
        </w:rPr>
        <w:t>ermined pattern. </w:t>
      </w:r>
    </w:p>
    <w:p w14:paraId="118207B1" w14:textId="77777777" w:rsidR="00C57C27" w:rsidRPr="00C57C27" w:rsidRDefault="00C57C27">
      <w:pPr>
        <w:numPr>
          <w:ilvl w:val="0"/>
          <w:numId w:val="7"/>
        </w:numPr>
        <w:spacing w:after="0" w:line="240" w:lineRule="auto"/>
        <w:ind w:firstLine="0"/>
        <w:textAlignment w:val="baseline"/>
        <w:rPr>
          <w:rFonts w:ascii="Arial" w:eastAsia="Times New Roman" w:hAnsi="Arial" w:cs="Arial"/>
          <w:b/>
          <w:bCs/>
          <w:color w:val="00CCA4"/>
          <w:sz w:val="28"/>
          <w:szCs w:val="28"/>
        </w:rPr>
      </w:pPr>
      <w:r w:rsidRPr="00C57C27">
        <w:rPr>
          <w:rFonts w:ascii="Arial" w:eastAsia="Times New Roman" w:hAnsi="Arial" w:cs="Arial"/>
          <w:b/>
          <w:bCs/>
          <w:color w:val="00CCA4"/>
          <w:sz w:val="28"/>
          <w:szCs w:val="28"/>
        </w:rPr>
        <w:t>Modules of Case Manager™  </w:t>
      </w:r>
    </w:p>
    <w:p w14:paraId="0629F7AD" w14:textId="22A3BC4D" w:rsidR="00C57C27" w:rsidRPr="00C57C27" w:rsidRDefault="00C57C27" w:rsidP="00CB68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aps/>
          <w:color w:val="00CCA4"/>
          <w:sz w:val="36"/>
          <w:szCs w:val="36"/>
        </w:rPr>
      </w:pPr>
      <w:r w:rsidRPr="00C57C27">
        <w:rPr>
          <w:rFonts w:ascii="Arial" w:eastAsia="Times New Roman" w:hAnsi="Arial" w:cs="Arial"/>
        </w:rPr>
        <w:t xml:space="preserve">The application itself is built with a hierarchical tab and module design and allows users to move </w:t>
      </w:r>
      <w:r w:rsidRPr="00C57C27">
        <w:rPr>
          <w:rFonts w:ascii="Arial" w:eastAsia="Times New Roman" w:hAnsi="Arial" w:cs="Arial"/>
          <w:b/>
          <w:bCs/>
          <w:caps/>
          <w:color w:val="00CCA4"/>
          <w:sz w:val="36"/>
          <w:szCs w:val="36"/>
        </w:rPr>
        <w:t>ACCESSING THE CASE MANAGER™ APPLICATION </w:t>
      </w:r>
    </w:p>
    <w:p w14:paraId="130F5E53" w14:textId="77777777" w:rsidR="00C57C27" w:rsidRPr="00C57C27" w:rsidRDefault="00C57C27">
      <w:pPr>
        <w:numPr>
          <w:ilvl w:val="0"/>
          <w:numId w:val="14"/>
        </w:numPr>
        <w:spacing w:after="0" w:line="240" w:lineRule="auto"/>
        <w:ind w:firstLine="0"/>
        <w:textAlignment w:val="baseline"/>
        <w:rPr>
          <w:rFonts w:ascii="Arial" w:eastAsia="Times New Roman" w:hAnsi="Arial" w:cs="Arial"/>
          <w:b/>
          <w:bCs/>
          <w:color w:val="00CCA4"/>
          <w:sz w:val="28"/>
          <w:szCs w:val="28"/>
        </w:rPr>
      </w:pPr>
      <w:r w:rsidRPr="00C57C27">
        <w:rPr>
          <w:rFonts w:ascii="Arial" w:eastAsia="Times New Roman" w:hAnsi="Arial" w:cs="Arial"/>
          <w:b/>
          <w:bCs/>
          <w:color w:val="00CCA4"/>
          <w:sz w:val="28"/>
          <w:szCs w:val="28"/>
        </w:rPr>
        <w:t>Application Access </w:t>
      </w:r>
    </w:p>
    <w:p w14:paraId="4FA24BA7" w14:textId="26F0B0CC" w:rsidR="00C57C27" w:rsidRDefault="00C57C27" w:rsidP="00C57C27">
      <w:pPr>
        <w:spacing w:after="0" w:line="240" w:lineRule="auto"/>
        <w:textAlignment w:val="baseline"/>
        <w:rPr>
          <w:rFonts w:ascii="Arial" w:eastAsia="Times New Roman" w:hAnsi="Arial" w:cs="Arial"/>
        </w:rPr>
      </w:pPr>
      <w:r w:rsidRPr="00C57C27">
        <w:rPr>
          <w:rFonts w:ascii="Arial" w:eastAsia="Times New Roman" w:hAnsi="Arial" w:cs="Arial"/>
        </w:rPr>
        <w:t>Users will access the Case Manager™ application through the website URL provided by Alivia Analytics™ for the respective organization. By accessing the provided URL, the user lands on the application's ‘Login Page’ as provided below. </w:t>
      </w:r>
    </w:p>
    <w:p w14:paraId="7ABB3E0C" w14:textId="2506BE64" w:rsidR="007F1870" w:rsidRDefault="007F1870" w:rsidP="00C57C27">
      <w:pPr>
        <w:spacing w:after="0" w:line="240" w:lineRule="auto"/>
        <w:textAlignment w:val="baseline"/>
        <w:rPr>
          <w:rFonts w:ascii="Arial" w:eastAsia="Times New Roman" w:hAnsi="Arial" w:cs="Arial"/>
        </w:rPr>
      </w:pPr>
    </w:p>
    <w:p w14:paraId="0EC2C2B2" w14:textId="67D241F7" w:rsidR="007F1870" w:rsidRDefault="007F1870" w:rsidP="00C57C2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noProof/>
          <w:sz w:val="18"/>
          <w:szCs w:val="18"/>
        </w:rPr>
        <w:drawing>
          <wp:inline distT="0" distB="0" distL="0" distR="0" wp14:anchorId="76139B7F" wp14:editId="1E8823C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A069" w14:textId="77777777" w:rsidR="007F1870" w:rsidRPr="00C57C27" w:rsidRDefault="007F1870" w:rsidP="00C57C2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203D13AC" w14:textId="16FE41A9" w:rsidR="00C57C27" w:rsidRPr="00C57C27" w:rsidRDefault="00C57C27" w:rsidP="00C57C2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57C27">
        <w:rPr>
          <w:rFonts w:ascii="Arial" w:eastAsia="Times New Roman" w:hAnsi="Arial" w:cs="Arial"/>
        </w:rPr>
        <w:t> </w:t>
      </w:r>
      <w:r w:rsidRPr="00C57C27">
        <w:rPr>
          <w:rFonts w:ascii="Arial" w:eastAsia="Times New Roman" w:hAnsi="Arial" w:cs="Arial"/>
        </w:rPr>
        <w:br/>
        <w:t> </w:t>
      </w:r>
    </w:p>
    <w:p w14:paraId="62286455" w14:textId="77777777" w:rsidR="00C57C27" w:rsidRPr="00C57C27" w:rsidRDefault="00C57C27" w:rsidP="00C57C27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mallCaps/>
          <w:sz w:val="18"/>
          <w:szCs w:val="18"/>
        </w:rPr>
      </w:pPr>
      <w:r w:rsidRPr="00C57C27">
        <w:rPr>
          <w:rFonts w:ascii="Arial" w:eastAsia="Times New Roman" w:hAnsi="Arial" w:cs="Arial"/>
          <w:b/>
          <w:bCs/>
          <w:smallCaps/>
          <w:sz w:val="16"/>
          <w:szCs w:val="16"/>
        </w:rPr>
        <w:t xml:space="preserve">Figure </w:t>
      </w:r>
      <w:r w:rsidRPr="00C57C27">
        <w:rPr>
          <w:rFonts w:ascii="Arial" w:eastAsia="Times New Roman" w:hAnsi="Arial" w:cs="Arial"/>
          <w:b/>
          <w:bCs/>
          <w:smallCaps/>
          <w:color w:val="000000"/>
          <w:sz w:val="16"/>
          <w:szCs w:val="16"/>
          <w:shd w:val="clear" w:color="auto" w:fill="E1E3E6"/>
        </w:rPr>
        <w:t>1</w:t>
      </w:r>
      <w:r w:rsidRPr="00C57C27">
        <w:rPr>
          <w:rFonts w:ascii="Arial" w:eastAsia="Times New Roman" w:hAnsi="Arial" w:cs="Arial"/>
          <w:b/>
          <w:bCs/>
          <w:smallCaps/>
          <w:sz w:val="16"/>
          <w:szCs w:val="16"/>
        </w:rPr>
        <w:t>: Login Page </w:t>
      </w:r>
    </w:p>
    <w:p w14:paraId="0D41A9AE" w14:textId="447C863E" w:rsidR="002160DF" w:rsidRDefault="002160DF" w:rsidP="00EC3AC2">
      <w:pPr>
        <w:spacing w:after="0" w:line="240" w:lineRule="auto"/>
        <w:textAlignment w:val="baseline"/>
      </w:pPr>
    </w:p>
    <w:p w14:paraId="7836DAE7" w14:textId="11EC886F" w:rsidR="00AA61F8" w:rsidRDefault="00AA61F8" w:rsidP="00AA61F8">
      <w:pPr>
        <w:tabs>
          <w:tab w:val="left" w:pos="2565"/>
        </w:tabs>
      </w:pPr>
      <w:r>
        <w:tab/>
      </w:r>
    </w:p>
    <w:p w14:paraId="3A3AB69C" w14:textId="68CB62A3" w:rsidR="00AA61F8" w:rsidRPr="00AA61F8" w:rsidRDefault="00AA61F8" w:rsidP="00AA61F8">
      <w:pPr>
        <w:tabs>
          <w:tab w:val="left" w:pos="2565"/>
        </w:tabs>
      </w:pPr>
      <w:r>
        <w:rPr>
          <w:noProof/>
        </w:rPr>
        <w:lastRenderedPageBreak/>
        <w:drawing>
          <wp:inline distT="0" distB="0" distL="0" distR="0" wp14:anchorId="2878DA83" wp14:editId="06021053">
            <wp:extent cx="587502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9400F9" wp14:editId="1838ED1D">
            <wp:extent cx="5815965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61F8" w:rsidRPr="00AA61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onBullets">
    <w:altName w:val="Symbol"/>
    <w:charset w:val="02"/>
    <w:family w:val="swiss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rpoS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IBM Plex Sans SemiBold">
    <w:charset w:val="00"/>
    <w:family w:val="swiss"/>
    <w:pitch w:val="variable"/>
    <w:sig w:usb0="A00002EF" w:usb1="5000207B" w:usb2="00000000" w:usb3="00000000" w:csb0="0000019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710"/>
        </w:tabs>
        <w:ind w:left="1710" w:hanging="360"/>
      </w:pPr>
    </w:lvl>
  </w:abstractNum>
  <w:abstractNum w:abstractNumId="1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2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7" w15:restartNumberingAfterBreak="0">
    <w:nsid w:val="00160852"/>
    <w:multiLevelType w:val="multilevel"/>
    <w:tmpl w:val="B9A8EF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0531661"/>
    <w:multiLevelType w:val="multilevel"/>
    <w:tmpl w:val="866A217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1205F92"/>
    <w:multiLevelType w:val="multilevel"/>
    <w:tmpl w:val="816C9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35217D4"/>
    <w:multiLevelType w:val="multilevel"/>
    <w:tmpl w:val="CAD6FC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3EF0AF2"/>
    <w:multiLevelType w:val="multilevel"/>
    <w:tmpl w:val="48EACDD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4130768"/>
    <w:multiLevelType w:val="multilevel"/>
    <w:tmpl w:val="82DA8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041C4CFA"/>
    <w:multiLevelType w:val="multilevel"/>
    <w:tmpl w:val="914CA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4DA5791"/>
    <w:multiLevelType w:val="multilevel"/>
    <w:tmpl w:val="3E90991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4EB49D9"/>
    <w:multiLevelType w:val="multilevel"/>
    <w:tmpl w:val="C0A045D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4FC58A6"/>
    <w:multiLevelType w:val="multilevel"/>
    <w:tmpl w:val="628C187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5040F66"/>
    <w:multiLevelType w:val="multilevel"/>
    <w:tmpl w:val="CD82742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5204A91"/>
    <w:multiLevelType w:val="multilevel"/>
    <w:tmpl w:val="B102076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5466C8D"/>
    <w:multiLevelType w:val="multilevel"/>
    <w:tmpl w:val="6AA24A7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5537523"/>
    <w:multiLevelType w:val="multilevel"/>
    <w:tmpl w:val="2DA453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5860BFB"/>
    <w:multiLevelType w:val="multilevel"/>
    <w:tmpl w:val="9000F88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5B51496"/>
    <w:multiLevelType w:val="multilevel"/>
    <w:tmpl w:val="CCAEBB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5D55D8F"/>
    <w:multiLevelType w:val="multilevel"/>
    <w:tmpl w:val="082011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05E96F52"/>
    <w:multiLevelType w:val="multilevel"/>
    <w:tmpl w:val="F56CE73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05EF5287"/>
    <w:multiLevelType w:val="multilevel"/>
    <w:tmpl w:val="B0BC8D02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684383B"/>
    <w:multiLevelType w:val="multilevel"/>
    <w:tmpl w:val="CF92B1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06B15DC8"/>
    <w:multiLevelType w:val="multilevel"/>
    <w:tmpl w:val="329CE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6B500A5"/>
    <w:multiLevelType w:val="multilevel"/>
    <w:tmpl w:val="B4D61E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074762EE"/>
    <w:multiLevelType w:val="multilevel"/>
    <w:tmpl w:val="FD4AB24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77B22D5"/>
    <w:multiLevelType w:val="multilevel"/>
    <w:tmpl w:val="20FE1CB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78D5DED"/>
    <w:multiLevelType w:val="multilevel"/>
    <w:tmpl w:val="38DCA0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085A04EB"/>
    <w:multiLevelType w:val="multilevel"/>
    <w:tmpl w:val="D706BB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08752D17"/>
    <w:multiLevelType w:val="multilevel"/>
    <w:tmpl w:val="138426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08A551B0"/>
    <w:multiLevelType w:val="multilevel"/>
    <w:tmpl w:val="3DD47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8E55D03"/>
    <w:multiLevelType w:val="multilevel"/>
    <w:tmpl w:val="0B3EC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0A3136E3"/>
    <w:multiLevelType w:val="multilevel"/>
    <w:tmpl w:val="BC14C88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0A9C2FB9"/>
    <w:multiLevelType w:val="multilevel"/>
    <w:tmpl w:val="22F4602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0AAA5136"/>
    <w:multiLevelType w:val="multilevel"/>
    <w:tmpl w:val="96B4188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0ABC6D51"/>
    <w:multiLevelType w:val="multilevel"/>
    <w:tmpl w:val="29502B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0ADD7E76"/>
    <w:multiLevelType w:val="multilevel"/>
    <w:tmpl w:val="9566E88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0AFC243B"/>
    <w:multiLevelType w:val="multilevel"/>
    <w:tmpl w:val="5034632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0B6428A6"/>
    <w:multiLevelType w:val="multilevel"/>
    <w:tmpl w:val="4A8075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0BBD051A"/>
    <w:multiLevelType w:val="multilevel"/>
    <w:tmpl w:val="C3646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0BE27C07"/>
    <w:multiLevelType w:val="multilevel"/>
    <w:tmpl w:val="B3C89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0C791EF6"/>
    <w:multiLevelType w:val="multilevel"/>
    <w:tmpl w:val="E8521B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0D856BEC"/>
    <w:multiLevelType w:val="multilevel"/>
    <w:tmpl w:val="374CDB6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0E2F4D44"/>
    <w:multiLevelType w:val="multilevel"/>
    <w:tmpl w:val="0060CA9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0E394688"/>
    <w:multiLevelType w:val="multilevel"/>
    <w:tmpl w:val="346A43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0FC22EF6"/>
    <w:multiLevelType w:val="multilevel"/>
    <w:tmpl w:val="9174921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0FF604FD"/>
    <w:multiLevelType w:val="multilevel"/>
    <w:tmpl w:val="005AE66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104859A1"/>
    <w:multiLevelType w:val="multilevel"/>
    <w:tmpl w:val="91501C3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1546BEA"/>
    <w:multiLevelType w:val="multilevel"/>
    <w:tmpl w:val="759443F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1183038E"/>
    <w:multiLevelType w:val="multilevel"/>
    <w:tmpl w:val="FFA87F7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11CF72BB"/>
    <w:multiLevelType w:val="multilevel"/>
    <w:tmpl w:val="A55A1D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1EC3109"/>
    <w:multiLevelType w:val="multilevel"/>
    <w:tmpl w:val="A0ECED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11FD5AAD"/>
    <w:multiLevelType w:val="multilevel"/>
    <w:tmpl w:val="D2164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2F90050"/>
    <w:multiLevelType w:val="multilevel"/>
    <w:tmpl w:val="37E80F3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132F3866"/>
    <w:multiLevelType w:val="multilevel"/>
    <w:tmpl w:val="A9129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135011AF"/>
    <w:multiLevelType w:val="multilevel"/>
    <w:tmpl w:val="55A65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13D86D8A"/>
    <w:multiLevelType w:val="multilevel"/>
    <w:tmpl w:val="29D09A2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143B5041"/>
    <w:multiLevelType w:val="multilevel"/>
    <w:tmpl w:val="1C229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14AB1089"/>
    <w:multiLevelType w:val="multilevel"/>
    <w:tmpl w:val="E788CCC4"/>
    <w:lvl w:ilvl="0">
      <w:start w:val="1"/>
      <w:numFmt w:val="decimal"/>
      <w:pStyle w:val="Heading1"/>
      <w:lvlText w:val="%1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864" w:hanging="864"/>
      </w:pPr>
      <w:rPr>
        <w:rFonts w:hint="default"/>
        <w:color w:val="00CCA4"/>
      </w:rPr>
    </w:lvl>
    <w:lvl w:ilvl="3">
      <w:start w:val="1"/>
      <w:numFmt w:val="decimal"/>
      <w:pStyle w:val="Heading4"/>
      <w:lvlText w:val="%1.%2.%3.%4"/>
      <w:lvlJc w:val="left"/>
      <w:pPr>
        <w:ind w:left="504" w:hanging="50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648" w:hanging="648"/>
      </w:pPr>
      <w:rPr>
        <w:rFonts w:hint="default"/>
        <w:b/>
        <w:bCs/>
      </w:rPr>
    </w:lvl>
    <w:lvl w:ilvl="5">
      <w:start w:val="1"/>
      <w:numFmt w:val="decimal"/>
      <w:pStyle w:val="Heading6"/>
      <w:lvlText w:val="%1.%2.%3.%4.%5.%6"/>
      <w:lvlJc w:val="left"/>
      <w:pPr>
        <w:ind w:left="648" w:hanging="648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648" w:hanging="648"/>
      </w:pPr>
      <w:rPr>
        <w:rFonts w:hint="default"/>
        <w:color w:val="00CCA4"/>
      </w:rPr>
    </w:lvl>
    <w:lvl w:ilvl="7">
      <w:start w:val="1"/>
      <w:numFmt w:val="decimal"/>
      <w:pStyle w:val="Heading8"/>
      <w:lvlText w:val="%1.%2.%3.%4.%5.%6.%7.%8"/>
      <w:lvlJc w:val="left"/>
      <w:pPr>
        <w:ind w:left="648" w:hanging="648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648" w:hanging="648"/>
      </w:pPr>
      <w:rPr>
        <w:rFonts w:hint="default"/>
      </w:rPr>
    </w:lvl>
  </w:abstractNum>
  <w:abstractNum w:abstractNumId="63" w15:restartNumberingAfterBreak="0">
    <w:nsid w:val="14EC67AE"/>
    <w:multiLevelType w:val="multilevel"/>
    <w:tmpl w:val="913E937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151A3D98"/>
    <w:multiLevelType w:val="multilevel"/>
    <w:tmpl w:val="4266BF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151E41F5"/>
    <w:multiLevelType w:val="multilevel"/>
    <w:tmpl w:val="3392B1A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52312EB"/>
    <w:multiLevelType w:val="multilevel"/>
    <w:tmpl w:val="D32CBD5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154C29C2"/>
    <w:multiLevelType w:val="multilevel"/>
    <w:tmpl w:val="8626C46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15865A50"/>
    <w:multiLevelType w:val="multilevel"/>
    <w:tmpl w:val="EC90E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16BD17EB"/>
    <w:multiLevelType w:val="multilevel"/>
    <w:tmpl w:val="94CA76B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17887148"/>
    <w:multiLevelType w:val="multilevel"/>
    <w:tmpl w:val="450EB72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17C87F67"/>
    <w:multiLevelType w:val="multilevel"/>
    <w:tmpl w:val="CF240EF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181517A3"/>
    <w:multiLevelType w:val="multilevel"/>
    <w:tmpl w:val="DA1AB0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18344877"/>
    <w:multiLevelType w:val="multilevel"/>
    <w:tmpl w:val="854AFF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187F0017"/>
    <w:multiLevelType w:val="multilevel"/>
    <w:tmpl w:val="3976F5A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19F50BF9"/>
    <w:multiLevelType w:val="multilevel"/>
    <w:tmpl w:val="E4B233A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1AE56952"/>
    <w:multiLevelType w:val="multilevel"/>
    <w:tmpl w:val="688AF1B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1B194F8A"/>
    <w:multiLevelType w:val="multilevel"/>
    <w:tmpl w:val="51F20C5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1BDD1D68"/>
    <w:multiLevelType w:val="multilevel"/>
    <w:tmpl w:val="8F32053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1C0F33FD"/>
    <w:multiLevelType w:val="multilevel"/>
    <w:tmpl w:val="3FE21D7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1C4778E5"/>
    <w:multiLevelType w:val="multilevel"/>
    <w:tmpl w:val="7668089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1C506E63"/>
    <w:multiLevelType w:val="multilevel"/>
    <w:tmpl w:val="5234EB1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1C85507E"/>
    <w:multiLevelType w:val="multilevel"/>
    <w:tmpl w:val="5F48A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 w15:restartNumberingAfterBreak="0">
    <w:nsid w:val="1CF630BB"/>
    <w:multiLevelType w:val="multilevel"/>
    <w:tmpl w:val="51162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1D0F7121"/>
    <w:multiLevelType w:val="multilevel"/>
    <w:tmpl w:val="9D7643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1E056DE5"/>
    <w:multiLevelType w:val="multilevel"/>
    <w:tmpl w:val="8B14E7E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1E182CAC"/>
    <w:multiLevelType w:val="multilevel"/>
    <w:tmpl w:val="10C6E9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1E217E9A"/>
    <w:multiLevelType w:val="multilevel"/>
    <w:tmpl w:val="39BADDB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1EC810B8"/>
    <w:multiLevelType w:val="multilevel"/>
    <w:tmpl w:val="30104D0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1F4C6CFE"/>
    <w:multiLevelType w:val="multilevel"/>
    <w:tmpl w:val="21E499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1FBC2E51"/>
    <w:multiLevelType w:val="multilevel"/>
    <w:tmpl w:val="2B9EA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20D840F5"/>
    <w:multiLevelType w:val="multilevel"/>
    <w:tmpl w:val="8C0065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21991F4F"/>
    <w:multiLevelType w:val="multilevel"/>
    <w:tmpl w:val="92FC43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22931D41"/>
    <w:multiLevelType w:val="multilevel"/>
    <w:tmpl w:val="EFBA56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232D4059"/>
    <w:multiLevelType w:val="multilevel"/>
    <w:tmpl w:val="9A4837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234C5EEC"/>
    <w:multiLevelType w:val="multilevel"/>
    <w:tmpl w:val="7A626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23E674AF"/>
    <w:multiLevelType w:val="multilevel"/>
    <w:tmpl w:val="77160F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23F058D6"/>
    <w:multiLevelType w:val="multilevel"/>
    <w:tmpl w:val="C4BE3510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240103EF"/>
    <w:multiLevelType w:val="multilevel"/>
    <w:tmpl w:val="542A59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24516A3B"/>
    <w:multiLevelType w:val="multilevel"/>
    <w:tmpl w:val="507C3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24545239"/>
    <w:multiLevelType w:val="multilevel"/>
    <w:tmpl w:val="4BCAD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25073CF2"/>
    <w:multiLevelType w:val="multilevel"/>
    <w:tmpl w:val="B93843C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263E647F"/>
    <w:multiLevelType w:val="multilevel"/>
    <w:tmpl w:val="2DE05F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266E7482"/>
    <w:multiLevelType w:val="multilevel"/>
    <w:tmpl w:val="D562963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26BD675B"/>
    <w:multiLevelType w:val="multilevel"/>
    <w:tmpl w:val="9CB40CB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26C0519A"/>
    <w:multiLevelType w:val="multilevel"/>
    <w:tmpl w:val="696A9C40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27AB7CAA"/>
    <w:multiLevelType w:val="multilevel"/>
    <w:tmpl w:val="CD608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28394F10"/>
    <w:multiLevelType w:val="multilevel"/>
    <w:tmpl w:val="A85430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29013A14"/>
    <w:multiLevelType w:val="multilevel"/>
    <w:tmpl w:val="BDC83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293A53ED"/>
    <w:multiLevelType w:val="multilevel"/>
    <w:tmpl w:val="EAB0EE0C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29887DCD"/>
    <w:multiLevelType w:val="multilevel"/>
    <w:tmpl w:val="D7243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2A037B3E"/>
    <w:multiLevelType w:val="multilevel"/>
    <w:tmpl w:val="9B0ED17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2A925637"/>
    <w:multiLevelType w:val="multilevel"/>
    <w:tmpl w:val="A45006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2B2B505F"/>
    <w:multiLevelType w:val="multilevel"/>
    <w:tmpl w:val="0EAEA8B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2B6464F0"/>
    <w:multiLevelType w:val="multilevel"/>
    <w:tmpl w:val="4C9C9026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2B656E16"/>
    <w:multiLevelType w:val="multilevel"/>
    <w:tmpl w:val="20AA9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2C393DF4"/>
    <w:multiLevelType w:val="multilevel"/>
    <w:tmpl w:val="FB3CD8D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2C3C36EF"/>
    <w:multiLevelType w:val="multilevel"/>
    <w:tmpl w:val="6AC450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CAC6EA0"/>
    <w:multiLevelType w:val="multilevel"/>
    <w:tmpl w:val="9DE01A1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2CB549A4"/>
    <w:multiLevelType w:val="multilevel"/>
    <w:tmpl w:val="CCC64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2CD811AE"/>
    <w:multiLevelType w:val="multilevel"/>
    <w:tmpl w:val="D84ED0E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2D1C5988"/>
    <w:multiLevelType w:val="multilevel"/>
    <w:tmpl w:val="FEC6B5C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2D780815"/>
    <w:multiLevelType w:val="multilevel"/>
    <w:tmpl w:val="7110CB4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2D8740E5"/>
    <w:multiLevelType w:val="multilevel"/>
    <w:tmpl w:val="9F26DD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2D92746B"/>
    <w:multiLevelType w:val="multilevel"/>
    <w:tmpl w:val="D9C86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2DDF7C48"/>
    <w:multiLevelType w:val="multilevel"/>
    <w:tmpl w:val="6A2E05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2DE01CE5"/>
    <w:multiLevelType w:val="multilevel"/>
    <w:tmpl w:val="707A5FC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2EF105A4"/>
    <w:multiLevelType w:val="multilevel"/>
    <w:tmpl w:val="19DC7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2FDB266C"/>
    <w:multiLevelType w:val="multilevel"/>
    <w:tmpl w:val="4EF0D50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2FDE0852"/>
    <w:multiLevelType w:val="multilevel"/>
    <w:tmpl w:val="A62C818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305207DB"/>
    <w:multiLevelType w:val="multilevel"/>
    <w:tmpl w:val="F8A4606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3169354F"/>
    <w:multiLevelType w:val="multilevel"/>
    <w:tmpl w:val="8BE8BF7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18752E0"/>
    <w:multiLevelType w:val="multilevel"/>
    <w:tmpl w:val="4C96796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318F7A57"/>
    <w:multiLevelType w:val="multilevel"/>
    <w:tmpl w:val="5A0E56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32007687"/>
    <w:multiLevelType w:val="multilevel"/>
    <w:tmpl w:val="F2C05BE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32743A18"/>
    <w:multiLevelType w:val="multilevel"/>
    <w:tmpl w:val="F4BA4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6" w15:restartNumberingAfterBreak="0">
    <w:nsid w:val="32AE03CE"/>
    <w:multiLevelType w:val="multilevel"/>
    <w:tmpl w:val="6F52386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 w15:restartNumberingAfterBreak="0">
    <w:nsid w:val="333003A5"/>
    <w:multiLevelType w:val="multilevel"/>
    <w:tmpl w:val="1D06E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3339515B"/>
    <w:multiLevelType w:val="multilevel"/>
    <w:tmpl w:val="926A984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333B12BF"/>
    <w:multiLevelType w:val="multilevel"/>
    <w:tmpl w:val="A20069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367A17EB"/>
    <w:multiLevelType w:val="multilevel"/>
    <w:tmpl w:val="AA18FB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372D79AA"/>
    <w:multiLevelType w:val="multilevel"/>
    <w:tmpl w:val="677EE14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 w15:restartNumberingAfterBreak="0">
    <w:nsid w:val="376A103F"/>
    <w:multiLevelType w:val="multilevel"/>
    <w:tmpl w:val="C712A3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377E0D7F"/>
    <w:multiLevelType w:val="multilevel"/>
    <w:tmpl w:val="E7D6A3D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37BD7CD3"/>
    <w:multiLevelType w:val="multilevel"/>
    <w:tmpl w:val="F208DB8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381F48AD"/>
    <w:multiLevelType w:val="multilevel"/>
    <w:tmpl w:val="C78277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385E1A85"/>
    <w:multiLevelType w:val="multilevel"/>
    <w:tmpl w:val="4C20E12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398A2FB3"/>
    <w:multiLevelType w:val="multilevel"/>
    <w:tmpl w:val="3D4607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3A1E556A"/>
    <w:multiLevelType w:val="multilevel"/>
    <w:tmpl w:val="0ED0915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3A4C2B36"/>
    <w:multiLevelType w:val="multilevel"/>
    <w:tmpl w:val="E736C83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3B502F45"/>
    <w:multiLevelType w:val="multilevel"/>
    <w:tmpl w:val="463611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3B7E1EC4"/>
    <w:multiLevelType w:val="multilevel"/>
    <w:tmpl w:val="0018E044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3BAB4A9E"/>
    <w:multiLevelType w:val="multilevel"/>
    <w:tmpl w:val="9A821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3BE572DF"/>
    <w:multiLevelType w:val="multilevel"/>
    <w:tmpl w:val="61EC1F4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3C165AC3"/>
    <w:multiLevelType w:val="multilevel"/>
    <w:tmpl w:val="889EAC1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3C316750"/>
    <w:multiLevelType w:val="multilevel"/>
    <w:tmpl w:val="82F43D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3CF82DBB"/>
    <w:multiLevelType w:val="multilevel"/>
    <w:tmpl w:val="2258F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7" w15:restartNumberingAfterBreak="0">
    <w:nsid w:val="3EB5793A"/>
    <w:multiLevelType w:val="multilevel"/>
    <w:tmpl w:val="129EADD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3F2B0475"/>
    <w:multiLevelType w:val="multilevel"/>
    <w:tmpl w:val="50FAD6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3F7C43FD"/>
    <w:multiLevelType w:val="multilevel"/>
    <w:tmpl w:val="28827E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3F817511"/>
    <w:multiLevelType w:val="multilevel"/>
    <w:tmpl w:val="9F60C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1" w15:restartNumberingAfterBreak="0">
    <w:nsid w:val="3F8E6F71"/>
    <w:multiLevelType w:val="multilevel"/>
    <w:tmpl w:val="44028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2" w15:restartNumberingAfterBreak="0">
    <w:nsid w:val="3FB23F89"/>
    <w:multiLevelType w:val="multilevel"/>
    <w:tmpl w:val="46663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3" w15:restartNumberingAfterBreak="0">
    <w:nsid w:val="3FD04C29"/>
    <w:multiLevelType w:val="multilevel"/>
    <w:tmpl w:val="11008BD0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3FF430EE"/>
    <w:multiLevelType w:val="multilevel"/>
    <w:tmpl w:val="8D0EB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5" w15:restartNumberingAfterBreak="0">
    <w:nsid w:val="3FF73062"/>
    <w:multiLevelType w:val="multilevel"/>
    <w:tmpl w:val="B7B66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6" w15:restartNumberingAfterBreak="0">
    <w:nsid w:val="40205AE8"/>
    <w:multiLevelType w:val="multilevel"/>
    <w:tmpl w:val="75DE5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411E6236"/>
    <w:multiLevelType w:val="multilevel"/>
    <w:tmpl w:val="ED661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8" w15:restartNumberingAfterBreak="0">
    <w:nsid w:val="41ED5BA2"/>
    <w:multiLevelType w:val="multilevel"/>
    <w:tmpl w:val="4EFC6D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9" w15:restartNumberingAfterBreak="0">
    <w:nsid w:val="42520C5D"/>
    <w:multiLevelType w:val="multilevel"/>
    <w:tmpl w:val="0CAA37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0" w15:restartNumberingAfterBreak="0">
    <w:nsid w:val="42B55901"/>
    <w:multiLevelType w:val="multilevel"/>
    <w:tmpl w:val="A9640B6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42D36C5D"/>
    <w:multiLevelType w:val="multilevel"/>
    <w:tmpl w:val="146607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38501AF"/>
    <w:multiLevelType w:val="multilevel"/>
    <w:tmpl w:val="78CE1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3" w15:restartNumberingAfterBreak="0">
    <w:nsid w:val="451C73BF"/>
    <w:multiLevelType w:val="multilevel"/>
    <w:tmpl w:val="567E9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4" w15:restartNumberingAfterBreak="0">
    <w:nsid w:val="45260873"/>
    <w:multiLevelType w:val="multilevel"/>
    <w:tmpl w:val="BAE0B8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 w15:restartNumberingAfterBreak="0">
    <w:nsid w:val="45940B21"/>
    <w:multiLevelType w:val="multilevel"/>
    <w:tmpl w:val="5BE49FA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459C31BB"/>
    <w:multiLevelType w:val="multilevel"/>
    <w:tmpl w:val="2DC093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45D967FD"/>
    <w:multiLevelType w:val="multilevel"/>
    <w:tmpl w:val="4628BB5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461C67CC"/>
    <w:multiLevelType w:val="multilevel"/>
    <w:tmpl w:val="986252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462C3B8D"/>
    <w:multiLevelType w:val="multilevel"/>
    <w:tmpl w:val="C40CA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0" w15:restartNumberingAfterBreak="0">
    <w:nsid w:val="462E2844"/>
    <w:multiLevelType w:val="multilevel"/>
    <w:tmpl w:val="CE284BF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46561050"/>
    <w:multiLevelType w:val="multilevel"/>
    <w:tmpl w:val="F54AB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2" w15:restartNumberingAfterBreak="0">
    <w:nsid w:val="46823E1E"/>
    <w:multiLevelType w:val="multilevel"/>
    <w:tmpl w:val="A47C9B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46D8109C"/>
    <w:multiLevelType w:val="multilevel"/>
    <w:tmpl w:val="E0C0AFC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4" w15:restartNumberingAfterBreak="0">
    <w:nsid w:val="46D937AF"/>
    <w:multiLevelType w:val="multilevel"/>
    <w:tmpl w:val="D616B36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5" w15:restartNumberingAfterBreak="0">
    <w:nsid w:val="46E173DC"/>
    <w:multiLevelType w:val="multilevel"/>
    <w:tmpl w:val="36E8ABDE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47164EE7"/>
    <w:multiLevelType w:val="multilevel"/>
    <w:tmpl w:val="5EEE36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7" w15:restartNumberingAfterBreak="0">
    <w:nsid w:val="47315DCD"/>
    <w:multiLevelType w:val="multilevel"/>
    <w:tmpl w:val="B1DE12D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4752638E"/>
    <w:multiLevelType w:val="multilevel"/>
    <w:tmpl w:val="EFF423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9" w15:restartNumberingAfterBreak="0">
    <w:nsid w:val="47832FFE"/>
    <w:multiLevelType w:val="multilevel"/>
    <w:tmpl w:val="C49884C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47F258DC"/>
    <w:multiLevelType w:val="multilevel"/>
    <w:tmpl w:val="8F763C1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1" w15:restartNumberingAfterBreak="0">
    <w:nsid w:val="482B6FB8"/>
    <w:multiLevelType w:val="multilevel"/>
    <w:tmpl w:val="7EAE7B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49AA4878"/>
    <w:multiLevelType w:val="singleLevel"/>
    <w:tmpl w:val="49AA4878"/>
    <w:lvl w:ilvl="0">
      <w:start w:val="1"/>
      <w:numFmt w:val="bullet"/>
      <w:pStyle w:val="ListBulletMiddleItem"/>
      <w:lvlText w:val=""/>
      <w:lvlJc w:val="left"/>
      <w:pPr>
        <w:tabs>
          <w:tab w:val="left" w:pos="360"/>
        </w:tabs>
        <w:ind w:left="360" w:hanging="360"/>
      </w:pPr>
      <w:rPr>
        <w:rFonts w:ascii="CommonBullets" w:hAnsi="CommonBullets" w:hint="default"/>
      </w:rPr>
    </w:lvl>
  </w:abstractNum>
  <w:abstractNum w:abstractNumId="193" w15:restartNumberingAfterBreak="0">
    <w:nsid w:val="49F4665F"/>
    <w:multiLevelType w:val="multilevel"/>
    <w:tmpl w:val="31D418A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4" w15:restartNumberingAfterBreak="0">
    <w:nsid w:val="4A1267E4"/>
    <w:multiLevelType w:val="multilevel"/>
    <w:tmpl w:val="A36E5B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5" w15:restartNumberingAfterBreak="0">
    <w:nsid w:val="4AF978FA"/>
    <w:multiLevelType w:val="multilevel"/>
    <w:tmpl w:val="B3F09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6" w15:restartNumberingAfterBreak="0">
    <w:nsid w:val="4BB4727C"/>
    <w:multiLevelType w:val="multilevel"/>
    <w:tmpl w:val="99A4B2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4C0C283A"/>
    <w:multiLevelType w:val="multilevel"/>
    <w:tmpl w:val="E97A9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4C540146"/>
    <w:multiLevelType w:val="multilevel"/>
    <w:tmpl w:val="1E9A7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9" w15:restartNumberingAfterBreak="0">
    <w:nsid w:val="4C715B93"/>
    <w:multiLevelType w:val="multilevel"/>
    <w:tmpl w:val="BB92506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4CB63015"/>
    <w:multiLevelType w:val="multilevel"/>
    <w:tmpl w:val="C83E8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 w15:restartNumberingAfterBreak="0">
    <w:nsid w:val="4CE37519"/>
    <w:multiLevelType w:val="multilevel"/>
    <w:tmpl w:val="21563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4D625CC4"/>
    <w:multiLevelType w:val="multilevel"/>
    <w:tmpl w:val="26FCE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4D6F6B64"/>
    <w:multiLevelType w:val="multilevel"/>
    <w:tmpl w:val="47785BB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4D807610"/>
    <w:multiLevelType w:val="multilevel"/>
    <w:tmpl w:val="437404A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5" w15:restartNumberingAfterBreak="0">
    <w:nsid w:val="4E090184"/>
    <w:multiLevelType w:val="multilevel"/>
    <w:tmpl w:val="9E3E460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6" w15:restartNumberingAfterBreak="0">
    <w:nsid w:val="4E0E28C5"/>
    <w:multiLevelType w:val="multilevel"/>
    <w:tmpl w:val="8F68F5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7" w15:restartNumberingAfterBreak="0">
    <w:nsid w:val="4F36012F"/>
    <w:multiLevelType w:val="multilevel"/>
    <w:tmpl w:val="112884A6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8" w15:restartNumberingAfterBreak="0">
    <w:nsid w:val="4F650EF3"/>
    <w:multiLevelType w:val="multilevel"/>
    <w:tmpl w:val="82883D9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 w15:restartNumberingAfterBreak="0">
    <w:nsid w:val="50261815"/>
    <w:multiLevelType w:val="multilevel"/>
    <w:tmpl w:val="0C54691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504E12AF"/>
    <w:multiLevelType w:val="multilevel"/>
    <w:tmpl w:val="D3585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1" w15:restartNumberingAfterBreak="0">
    <w:nsid w:val="52247B23"/>
    <w:multiLevelType w:val="multilevel"/>
    <w:tmpl w:val="A6BE5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 w15:restartNumberingAfterBreak="0">
    <w:nsid w:val="524B427A"/>
    <w:multiLevelType w:val="multilevel"/>
    <w:tmpl w:val="F70294B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37A48EB"/>
    <w:multiLevelType w:val="multilevel"/>
    <w:tmpl w:val="327C05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4" w15:restartNumberingAfterBreak="0">
    <w:nsid w:val="53884788"/>
    <w:multiLevelType w:val="multilevel"/>
    <w:tmpl w:val="C5C6F47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5" w15:restartNumberingAfterBreak="0">
    <w:nsid w:val="539C55B8"/>
    <w:multiLevelType w:val="multilevel"/>
    <w:tmpl w:val="75D62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6" w15:restartNumberingAfterBreak="0">
    <w:nsid w:val="53AB0ADC"/>
    <w:multiLevelType w:val="multilevel"/>
    <w:tmpl w:val="7C1EF98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53D729C1"/>
    <w:multiLevelType w:val="multilevel"/>
    <w:tmpl w:val="190E8CC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8" w15:restartNumberingAfterBreak="0">
    <w:nsid w:val="542312CD"/>
    <w:multiLevelType w:val="multilevel"/>
    <w:tmpl w:val="DF926C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9" w15:restartNumberingAfterBreak="0">
    <w:nsid w:val="5440633D"/>
    <w:multiLevelType w:val="multilevel"/>
    <w:tmpl w:val="CD9A1A7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0" w15:restartNumberingAfterBreak="0">
    <w:nsid w:val="54AA52EA"/>
    <w:multiLevelType w:val="multilevel"/>
    <w:tmpl w:val="63F4F6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54CD7467"/>
    <w:multiLevelType w:val="multilevel"/>
    <w:tmpl w:val="EC3C3B2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2" w15:restartNumberingAfterBreak="0">
    <w:nsid w:val="557B0BC1"/>
    <w:multiLevelType w:val="multilevel"/>
    <w:tmpl w:val="15CCA77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558F1209"/>
    <w:multiLevelType w:val="multilevel"/>
    <w:tmpl w:val="09EC192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4" w15:restartNumberingAfterBreak="0">
    <w:nsid w:val="55B67F63"/>
    <w:multiLevelType w:val="multilevel"/>
    <w:tmpl w:val="79E613A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5" w15:restartNumberingAfterBreak="0">
    <w:nsid w:val="55DE7107"/>
    <w:multiLevelType w:val="multilevel"/>
    <w:tmpl w:val="E5F4514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6" w15:restartNumberingAfterBreak="0">
    <w:nsid w:val="56401968"/>
    <w:multiLevelType w:val="multilevel"/>
    <w:tmpl w:val="A98C0C3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7" w15:restartNumberingAfterBreak="0">
    <w:nsid w:val="56DD1E0C"/>
    <w:multiLevelType w:val="multilevel"/>
    <w:tmpl w:val="D92E43E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8" w15:restartNumberingAfterBreak="0">
    <w:nsid w:val="56DD360E"/>
    <w:multiLevelType w:val="multilevel"/>
    <w:tmpl w:val="039CDEA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9" w15:restartNumberingAfterBreak="0">
    <w:nsid w:val="57122421"/>
    <w:multiLevelType w:val="multilevel"/>
    <w:tmpl w:val="94FC14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0" w15:restartNumberingAfterBreak="0">
    <w:nsid w:val="57DF457F"/>
    <w:multiLevelType w:val="multilevel"/>
    <w:tmpl w:val="D070DE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1" w15:restartNumberingAfterBreak="0">
    <w:nsid w:val="57E77AE7"/>
    <w:multiLevelType w:val="multilevel"/>
    <w:tmpl w:val="9D58CAD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2" w15:restartNumberingAfterBreak="0">
    <w:nsid w:val="5841077B"/>
    <w:multiLevelType w:val="multilevel"/>
    <w:tmpl w:val="57F84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58A15FB6"/>
    <w:multiLevelType w:val="multilevel"/>
    <w:tmpl w:val="0FD0ED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4" w15:restartNumberingAfterBreak="0">
    <w:nsid w:val="58AD26CC"/>
    <w:multiLevelType w:val="multilevel"/>
    <w:tmpl w:val="4FC4A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5" w15:restartNumberingAfterBreak="0">
    <w:nsid w:val="59F02049"/>
    <w:multiLevelType w:val="multilevel"/>
    <w:tmpl w:val="9E2A608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5A577D8C"/>
    <w:multiLevelType w:val="multilevel"/>
    <w:tmpl w:val="938CE38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 w15:restartNumberingAfterBreak="0">
    <w:nsid w:val="5A8B6002"/>
    <w:multiLevelType w:val="multilevel"/>
    <w:tmpl w:val="00448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8" w15:restartNumberingAfterBreak="0">
    <w:nsid w:val="5AEC65B6"/>
    <w:multiLevelType w:val="multilevel"/>
    <w:tmpl w:val="6BA4E8A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5B3F561F"/>
    <w:multiLevelType w:val="multilevel"/>
    <w:tmpl w:val="4AC4AB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5BCC62F7"/>
    <w:multiLevelType w:val="multilevel"/>
    <w:tmpl w:val="C4E2CA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 w15:restartNumberingAfterBreak="0">
    <w:nsid w:val="5BDB2342"/>
    <w:multiLevelType w:val="multilevel"/>
    <w:tmpl w:val="9998D4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2" w15:restartNumberingAfterBreak="0">
    <w:nsid w:val="5BE80EDC"/>
    <w:multiLevelType w:val="multilevel"/>
    <w:tmpl w:val="A6929C7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3" w15:restartNumberingAfterBreak="0">
    <w:nsid w:val="5C2718FF"/>
    <w:multiLevelType w:val="multilevel"/>
    <w:tmpl w:val="5AA6E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4" w15:restartNumberingAfterBreak="0">
    <w:nsid w:val="5C2B2E84"/>
    <w:multiLevelType w:val="multilevel"/>
    <w:tmpl w:val="5A641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5" w15:restartNumberingAfterBreak="0">
    <w:nsid w:val="5C9E661A"/>
    <w:multiLevelType w:val="multilevel"/>
    <w:tmpl w:val="A3A0D7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6" w15:restartNumberingAfterBreak="0">
    <w:nsid w:val="5D4206BD"/>
    <w:multiLevelType w:val="multilevel"/>
    <w:tmpl w:val="75DC01D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7" w15:restartNumberingAfterBreak="0">
    <w:nsid w:val="5D8C0746"/>
    <w:multiLevelType w:val="multilevel"/>
    <w:tmpl w:val="504E220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8" w15:restartNumberingAfterBreak="0">
    <w:nsid w:val="5D9E5175"/>
    <w:multiLevelType w:val="multilevel"/>
    <w:tmpl w:val="9484170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9" w15:restartNumberingAfterBreak="0">
    <w:nsid w:val="5DA71ED0"/>
    <w:multiLevelType w:val="multilevel"/>
    <w:tmpl w:val="6D5A882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5DBF30E4"/>
    <w:multiLevelType w:val="multilevel"/>
    <w:tmpl w:val="D09A46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1" w15:restartNumberingAfterBreak="0">
    <w:nsid w:val="5DBF3E09"/>
    <w:multiLevelType w:val="multilevel"/>
    <w:tmpl w:val="3EBE5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2" w15:restartNumberingAfterBreak="0">
    <w:nsid w:val="5E7A2803"/>
    <w:multiLevelType w:val="multilevel"/>
    <w:tmpl w:val="7ECAAE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3" w15:restartNumberingAfterBreak="0">
    <w:nsid w:val="5E9A7406"/>
    <w:multiLevelType w:val="multilevel"/>
    <w:tmpl w:val="9D44BB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4" w15:restartNumberingAfterBreak="0">
    <w:nsid w:val="5EF818A9"/>
    <w:multiLevelType w:val="multilevel"/>
    <w:tmpl w:val="8DF80A7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5" w15:restartNumberingAfterBreak="0">
    <w:nsid w:val="5F8650E6"/>
    <w:multiLevelType w:val="multilevel"/>
    <w:tmpl w:val="BAAE26C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6" w15:restartNumberingAfterBreak="0">
    <w:nsid w:val="603807C6"/>
    <w:multiLevelType w:val="multilevel"/>
    <w:tmpl w:val="B230626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7" w15:restartNumberingAfterBreak="0">
    <w:nsid w:val="61C87486"/>
    <w:multiLevelType w:val="multilevel"/>
    <w:tmpl w:val="2E8AB11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8" w15:restartNumberingAfterBreak="0">
    <w:nsid w:val="626802D2"/>
    <w:multiLevelType w:val="multilevel"/>
    <w:tmpl w:val="B3C6512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634B6D46"/>
    <w:multiLevelType w:val="multilevel"/>
    <w:tmpl w:val="E8685C9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0" w15:restartNumberingAfterBreak="0">
    <w:nsid w:val="63D07AB0"/>
    <w:multiLevelType w:val="multilevel"/>
    <w:tmpl w:val="195A05F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64392EBA"/>
    <w:multiLevelType w:val="multilevel"/>
    <w:tmpl w:val="BB206172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653145B8"/>
    <w:multiLevelType w:val="multilevel"/>
    <w:tmpl w:val="D048D3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3" w15:restartNumberingAfterBreak="0">
    <w:nsid w:val="654149F0"/>
    <w:multiLevelType w:val="multilevel"/>
    <w:tmpl w:val="95C2D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4" w15:restartNumberingAfterBreak="0">
    <w:nsid w:val="65682582"/>
    <w:multiLevelType w:val="multilevel"/>
    <w:tmpl w:val="396AEC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 w15:restartNumberingAfterBreak="0">
    <w:nsid w:val="66604CA8"/>
    <w:multiLevelType w:val="multilevel"/>
    <w:tmpl w:val="30522D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673F302E"/>
    <w:multiLevelType w:val="multilevel"/>
    <w:tmpl w:val="168076F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67AB635E"/>
    <w:multiLevelType w:val="multilevel"/>
    <w:tmpl w:val="98D482F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8" w15:restartNumberingAfterBreak="0">
    <w:nsid w:val="67D6408B"/>
    <w:multiLevelType w:val="multilevel"/>
    <w:tmpl w:val="9500B28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67DC3DE0"/>
    <w:multiLevelType w:val="multilevel"/>
    <w:tmpl w:val="DA3EF4E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0" w15:restartNumberingAfterBreak="0">
    <w:nsid w:val="67FE379E"/>
    <w:multiLevelType w:val="multilevel"/>
    <w:tmpl w:val="C9681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68B07B78"/>
    <w:multiLevelType w:val="multilevel"/>
    <w:tmpl w:val="03CCF14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2" w15:restartNumberingAfterBreak="0">
    <w:nsid w:val="69426188"/>
    <w:multiLevelType w:val="multilevel"/>
    <w:tmpl w:val="F50687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3" w15:restartNumberingAfterBreak="0">
    <w:nsid w:val="69DE3939"/>
    <w:multiLevelType w:val="multilevel"/>
    <w:tmpl w:val="D8749D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4" w15:restartNumberingAfterBreak="0">
    <w:nsid w:val="6A42342A"/>
    <w:multiLevelType w:val="multilevel"/>
    <w:tmpl w:val="E640BCE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5" w15:restartNumberingAfterBreak="0">
    <w:nsid w:val="6A494406"/>
    <w:multiLevelType w:val="multilevel"/>
    <w:tmpl w:val="DE143C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6A6B4FFF"/>
    <w:multiLevelType w:val="multilevel"/>
    <w:tmpl w:val="5C7EA44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7" w15:restartNumberingAfterBreak="0">
    <w:nsid w:val="6AAA3766"/>
    <w:multiLevelType w:val="multilevel"/>
    <w:tmpl w:val="EC4823A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 w15:restartNumberingAfterBreak="0">
    <w:nsid w:val="6B4A5407"/>
    <w:multiLevelType w:val="multilevel"/>
    <w:tmpl w:val="8C5076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9" w15:restartNumberingAfterBreak="0">
    <w:nsid w:val="6BC66716"/>
    <w:multiLevelType w:val="multilevel"/>
    <w:tmpl w:val="E3FAB4A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0" w15:restartNumberingAfterBreak="0">
    <w:nsid w:val="6C1B265B"/>
    <w:multiLevelType w:val="multilevel"/>
    <w:tmpl w:val="4D32E2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1" w15:restartNumberingAfterBreak="0">
    <w:nsid w:val="6C7C25F0"/>
    <w:multiLevelType w:val="multilevel"/>
    <w:tmpl w:val="54B8800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6C7E6F8D"/>
    <w:multiLevelType w:val="multilevel"/>
    <w:tmpl w:val="980C9F0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3" w15:restartNumberingAfterBreak="0">
    <w:nsid w:val="6CFB38E5"/>
    <w:multiLevelType w:val="multilevel"/>
    <w:tmpl w:val="DEDAE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4" w15:restartNumberingAfterBreak="0">
    <w:nsid w:val="6DCA3529"/>
    <w:multiLevelType w:val="multilevel"/>
    <w:tmpl w:val="6B54E6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5" w15:restartNumberingAfterBreak="0">
    <w:nsid w:val="6E40562F"/>
    <w:multiLevelType w:val="multilevel"/>
    <w:tmpl w:val="0CDA65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6" w15:restartNumberingAfterBreak="0">
    <w:nsid w:val="6E77288F"/>
    <w:multiLevelType w:val="multilevel"/>
    <w:tmpl w:val="6344A55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7" w15:restartNumberingAfterBreak="0">
    <w:nsid w:val="6E9C17B2"/>
    <w:multiLevelType w:val="multilevel"/>
    <w:tmpl w:val="753AAC4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8" w15:restartNumberingAfterBreak="0">
    <w:nsid w:val="6EA73C52"/>
    <w:multiLevelType w:val="multilevel"/>
    <w:tmpl w:val="AE82255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9" w15:restartNumberingAfterBreak="0">
    <w:nsid w:val="6EE2121F"/>
    <w:multiLevelType w:val="multilevel"/>
    <w:tmpl w:val="AB3CC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0" w15:restartNumberingAfterBreak="0">
    <w:nsid w:val="6FC82969"/>
    <w:multiLevelType w:val="multilevel"/>
    <w:tmpl w:val="9316429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1" w15:restartNumberingAfterBreak="0">
    <w:nsid w:val="700F2EA4"/>
    <w:multiLevelType w:val="multilevel"/>
    <w:tmpl w:val="1E480FD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2" w15:restartNumberingAfterBreak="0">
    <w:nsid w:val="70217435"/>
    <w:multiLevelType w:val="multilevel"/>
    <w:tmpl w:val="EFA655D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3" w15:restartNumberingAfterBreak="0">
    <w:nsid w:val="70D86E17"/>
    <w:multiLevelType w:val="multilevel"/>
    <w:tmpl w:val="579C78A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4" w15:restartNumberingAfterBreak="0">
    <w:nsid w:val="711C2025"/>
    <w:multiLevelType w:val="multilevel"/>
    <w:tmpl w:val="C2EE9A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5" w15:restartNumberingAfterBreak="0">
    <w:nsid w:val="71C4301E"/>
    <w:multiLevelType w:val="multilevel"/>
    <w:tmpl w:val="4C724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6" w15:restartNumberingAfterBreak="0">
    <w:nsid w:val="742B5DD0"/>
    <w:multiLevelType w:val="multilevel"/>
    <w:tmpl w:val="8A74FB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7" w15:restartNumberingAfterBreak="0">
    <w:nsid w:val="743C04F7"/>
    <w:multiLevelType w:val="multilevel"/>
    <w:tmpl w:val="2AAEB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8" w15:restartNumberingAfterBreak="0">
    <w:nsid w:val="755C2616"/>
    <w:multiLevelType w:val="multilevel"/>
    <w:tmpl w:val="94B09A8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9" w15:restartNumberingAfterBreak="0">
    <w:nsid w:val="756B6DE4"/>
    <w:multiLevelType w:val="multilevel"/>
    <w:tmpl w:val="1972B39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0" w15:restartNumberingAfterBreak="0">
    <w:nsid w:val="763A71C8"/>
    <w:multiLevelType w:val="multilevel"/>
    <w:tmpl w:val="C7FE1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1" w15:restartNumberingAfterBreak="0">
    <w:nsid w:val="7651582A"/>
    <w:multiLevelType w:val="multilevel"/>
    <w:tmpl w:val="25F8E70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2" w15:restartNumberingAfterBreak="0">
    <w:nsid w:val="767D6877"/>
    <w:multiLevelType w:val="multilevel"/>
    <w:tmpl w:val="D09C6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3" w15:restartNumberingAfterBreak="0">
    <w:nsid w:val="76CA7DD5"/>
    <w:multiLevelType w:val="multilevel"/>
    <w:tmpl w:val="4A16A13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4" w15:restartNumberingAfterBreak="0">
    <w:nsid w:val="779B48AB"/>
    <w:multiLevelType w:val="multilevel"/>
    <w:tmpl w:val="F22AB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5" w15:restartNumberingAfterBreak="0">
    <w:nsid w:val="77D45737"/>
    <w:multiLevelType w:val="multilevel"/>
    <w:tmpl w:val="55D67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6" w15:restartNumberingAfterBreak="0">
    <w:nsid w:val="782E4B1A"/>
    <w:multiLevelType w:val="multilevel"/>
    <w:tmpl w:val="C53C2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7" w15:restartNumberingAfterBreak="0">
    <w:nsid w:val="792B2D88"/>
    <w:multiLevelType w:val="multilevel"/>
    <w:tmpl w:val="D42E7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8" w15:restartNumberingAfterBreak="0">
    <w:nsid w:val="79713700"/>
    <w:multiLevelType w:val="multilevel"/>
    <w:tmpl w:val="79E0259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9" w15:restartNumberingAfterBreak="0">
    <w:nsid w:val="797E2F2E"/>
    <w:multiLevelType w:val="multilevel"/>
    <w:tmpl w:val="572C925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0" w15:restartNumberingAfterBreak="0">
    <w:nsid w:val="79870051"/>
    <w:multiLevelType w:val="multilevel"/>
    <w:tmpl w:val="84C86F8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1" w15:restartNumberingAfterBreak="0">
    <w:nsid w:val="79EB7BEC"/>
    <w:multiLevelType w:val="multilevel"/>
    <w:tmpl w:val="C570E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2" w15:restartNumberingAfterBreak="0">
    <w:nsid w:val="7A2A7815"/>
    <w:multiLevelType w:val="multilevel"/>
    <w:tmpl w:val="3678E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3" w15:restartNumberingAfterBreak="0">
    <w:nsid w:val="7A706E00"/>
    <w:multiLevelType w:val="multilevel"/>
    <w:tmpl w:val="9DBCE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4" w15:restartNumberingAfterBreak="0">
    <w:nsid w:val="7AF67C8A"/>
    <w:multiLevelType w:val="multilevel"/>
    <w:tmpl w:val="F8F20CB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5" w15:restartNumberingAfterBreak="0">
    <w:nsid w:val="7BE37F31"/>
    <w:multiLevelType w:val="multilevel"/>
    <w:tmpl w:val="C1D0E0B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6" w15:restartNumberingAfterBreak="0">
    <w:nsid w:val="7C2859D0"/>
    <w:multiLevelType w:val="multilevel"/>
    <w:tmpl w:val="A6AEF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7" w15:restartNumberingAfterBreak="0">
    <w:nsid w:val="7C3D1168"/>
    <w:multiLevelType w:val="multilevel"/>
    <w:tmpl w:val="F6A83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8" w15:restartNumberingAfterBreak="0">
    <w:nsid w:val="7C6F716C"/>
    <w:multiLevelType w:val="multilevel"/>
    <w:tmpl w:val="168A11D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9" w15:restartNumberingAfterBreak="0">
    <w:nsid w:val="7CD7250D"/>
    <w:multiLevelType w:val="multilevel"/>
    <w:tmpl w:val="1BE0B8B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0" w15:restartNumberingAfterBreak="0">
    <w:nsid w:val="7D156488"/>
    <w:multiLevelType w:val="multilevel"/>
    <w:tmpl w:val="F25A015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1" w15:restartNumberingAfterBreak="0">
    <w:nsid w:val="7DF5070F"/>
    <w:multiLevelType w:val="multilevel"/>
    <w:tmpl w:val="0538A4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2" w15:restartNumberingAfterBreak="0">
    <w:nsid w:val="7E027344"/>
    <w:multiLevelType w:val="multilevel"/>
    <w:tmpl w:val="A9A84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3" w15:restartNumberingAfterBreak="0">
    <w:nsid w:val="7E060E16"/>
    <w:multiLevelType w:val="multilevel"/>
    <w:tmpl w:val="374CD0A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4" w15:restartNumberingAfterBreak="0">
    <w:nsid w:val="7E235E9C"/>
    <w:multiLevelType w:val="multilevel"/>
    <w:tmpl w:val="8D8EE74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5" w15:restartNumberingAfterBreak="0">
    <w:nsid w:val="7E6F48B8"/>
    <w:multiLevelType w:val="multilevel"/>
    <w:tmpl w:val="EB2815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6" w15:restartNumberingAfterBreak="0">
    <w:nsid w:val="7F3604E6"/>
    <w:multiLevelType w:val="multilevel"/>
    <w:tmpl w:val="11065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7" w15:restartNumberingAfterBreak="0">
    <w:nsid w:val="7F86143D"/>
    <w:multiLevelType w:val="multilevel"/>
    <w:tmpl w:val="223CDE2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8" w15:restartNumberingAfterBreak="0">
    <w:nsid w:val="7F9A7BE9"/>
    <w:multiLevelType w:val="multilevel"/>
    <w:tmpl w:val="B3BCCA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9" w15:restartNumberingAfterBreak="0">
    <w:nsid w:val="7FA94501"/>
    <w:multiLevelType w:val="multilevel"/>
    <w:tmpl w:val="0ADC0B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16406313">
    <w:abstractNumId w:val="90"/>
  </w:num>
  <w:num w:numId="2" w16cid:durableId="143086731">
    <w:abstractNumId w:val="283"/>
  </w:num>
  <w:num w:numId="3" w16cid:durableId="249437723">
    <w:abstractNumId w:val="178"/>
  </w:num>
  <w:num w:numId="4" w16cid:durableId="504824434">
    <w:abstractNumId w:val="52"/>
  </w:num>
  <w:num w:numId="5" w16cid:durableId="2073043439">
    <w:abstractNumId w:val="224"/>
  </w:num>
  <w:num w:numId="6" w16cid:durableId="2091730320">
    <w:abstractNumId w:val="220"/>
  </w:num>
  <w:num w:numId="7" w16cid:durableId="1921600801">
    <w:abstractNumId w:val="137"/>
  </w:num>
  <w:num w:numId="8" w16cid:durableId="1089544195">
    <w:abstractNumId w:val="87"/>
  </w:num>
  <w:num w:numId="9" w16cid:durableId="1132166145">
    <w:abstractNumId w:val="306"/>
  </w:num>
  <w:num w:numId="10" w16cid:durableId="1957440958">
    <w:abstractNumId w:val="133"/>
  </w:num>
  <w:num w:numId="11" w16cid:durableId="358943247">
    <w:abstractNumId w:val="308"/>
  </w:num>
  <w:num w:numId="12" w16cid:durableId="224682068">
    <w:abstractNumId w:val="117"/>
  </w:num>
  <w:num w:numId="13" w16cid:durableId="900597556">
    <w:abstractNumId w:val="40"/>
  </w:num>
  <w:num w:numId="14" w16cid:durableId="203637935">
    <w:abstractNumId w:val="181"/>
  </w:num>
  <w:num w:numId="15" w16cid:durableId="989138959">
    <w:abstractNumId w:val="176"/>
  </w:num>
  <w:num w:numId="16" w16cid:durableId="1152795651">
    <w:abstractNumId w:val="98"/>
  </w:num>
  <w:num w:numId="17" w16cid:durableId="1963413849">
    <w:abstractNumId w:val="274"/>
  </w:num>
  <w:num w:numId="18" w16cid:durableId="232860207">
    <w:abstractNumId w:val="131"/>
  </w:num>
  <w:num w:numId="19" w16cid:durableId="1983921088">
    <w:abstractNumId w:val="86"/>
  </w:num>
  <w:num w:numId="20" w16cid:durableId="1795052644">
    <w:abstractNumId w:val="301"/>
  </w:num>
  <w:num w:numId="21" w16cid:durableId="1232698107">
    <w:abstractNumId w:val="113"/>
  </w:num>
  <w:num w:numId="22" w16cid:durableId="1333142161">
    <w:abstractNumId w:val="80"/>
  </w:num>
  <w:num w:numId="23" w16cid:durableId="1495877875">
    <w:abstractNumId w:val="179"/>
  </w:num>
  <w:num w:numId="24" w16cid:durableId="1414161243">
    <w:abstractNumId w:val="161"/>
  </w:num>
  <w:num w:numId="25" w16cid:durableId="1931543047">
    <w:abstractNumId w:val="153"/>
  </w:num>
  <w:num w:numId="26" w16cid:durableId="2146459551">
    <w:abstractNumId w:val="44"/>
  </w:num>
  <w:num w:numId="27" w16cid:durableId="839467119">
    <w:abstractNumId w:val="182"/>
  </w:num>
  <w:num w:numId="28" w16cid:durableId="431554584">
    <w:abstractNumId w:val="254"/>
  </w:num>
  <w:num w:numId="29" w16cid:durableId="1214384965">
    <w:abstractNumId w:val="238"/>
  </w:num>
  <w:num w:numId="30" w16cid:durableId="186674015">
    <w:abstractNumId w:val="324"/>
  </w:num>
  <w:num w:numId="31" w16cid:durableId="1513688263">
    <w:abstractNumId w:val="121"/>
  </w:num>
  <w:num w:numId="32" w16cid:durableId="1627197367">
    <w:abstractNumId w:val="213"/>
  </w:num>
  <w:num w:numId="33" w16cid:durableId="142965146">
    <w:abstractNumId w:val="50"/>
  </w:num>
  <w:num w:numId="34" w16cid:durableId="1458598818">
    <w:abstractNumId w:val="57"/>
  </w:num>
  <w:num w:numId="35" w16cid:durableId="1291787637">
    <w:abstractNumId w:val="269"/>
  </w:num>
  <w:num w:numId="36" w16cid:durableId="1000081167">
    <w:abstractNumId w:val="317"/>
  </w:num>
  <w:num w:numId="37" w16cid:durableId="184172450">
    <w:abstractNumId w:val="124"/>
  </w:num>
  <w:num w:numId="38" w16cid:durableId="1966571297">
    <w:abstractNumId w:val="94"/>
  </w:num>
  <w:num w:numId="39" w16cid:durableId="2066372283">
    <w:abstractNumId w:val="230"/>
  </w:num>
  <w:num w:numId="40" w16cid:durableId="139664090">
    <w:abstractNumId w:val="184"/>
  </w:num>
  <w:num w:numId="41" w16cid:durableId="1182092015">
    <w:abstractNumId w:val="16"/>
  </w:num>
  <w:num w:numId="42" w16cid:durableId="34502536">
    <w:abstractNumId w:val="273"/>
  </w:num>
  <w:num w:numId="43" w16cid:durableId="1956598958">
    <w:abstractNumId w:val="111"/>
  </w:num>
  <w:num w:numId="44" w16cid:durableId="1554077308">
    <w:abstractNumId w:val="234"/>
  </w:num>
  <w:num w:numId="45" w16cid:durableId="411052680">
    <w:abstractNumId w:val="270"/>
  </w:num>
  <w:num w:numId="46" w16cid:durableId="1427461032">
    <w:abstractNumId w:val="243"/>
  </w:num>
  <w:num w:numId="47" w16cid:durableId="777607068">
    <w:abstractNumId w:val="61"/>
  </w:num>
  <w:num w:numId="48" w16cid:durableId="1168208508">
    <w:abstractNumId w:val="233"/>
  </w:num>
  <w:num w:numId="49" w16cid:durableId="1019506896">
    <w:abstractNumId w:val="68"/>
  </w:num>
  <w:num w:numId="50" w16cid:durableId="479545511">
    <w:abstractNumId w:val="189"/>
  </w:num>
  <w:num w:numId="51" w16cid:durableId="66265930">
    <w:abstractNumId w:val="190"/>
  </w:num>
  <w:num w:numId="52" w16cid:durableId="264577702">
    <w:abstractNumId w:val="210"/>
  </w:num>
  <w:num w:numId="53" w16cid:durableId="2053725097">
    <w:abstractNumId w:val="126"/>
  </w:num>
  <w:num w:numId="54" w16cid:durableId="713777049">
    <w:abstractNumId w:val="66"/>
  </w:num>
  <w:num w:numId="55" w16cid:durableId="951322455">
    <w:abstractNumId w:val="211"/>
  </w:num>
  <w:num w:numId="56" w16cid:durableId="1358509668">
    <w:abstractNumId w:val="72"/>
  </w:num>
  <w:num w:numId="57" w16cid:durableId="1345744359">
    <w:abstractNumId w:val="17"/>
  </w:num>
  <w:num w:numId="58" w16cid:durableId="68113650">
    <w:abstractNumId w:val="162"/>
  </w:num>
  <w:num w:numId="59" w16cid:durableId="243417061">
    <w:abstractNumId w:val="120"/>
  </w:num>
  <w:num w:numId="60" w16cid:durableId="105737569">
    <w:abstractNumId w:val="163"/>
  </w:num>
  <w:num w:numId="61" w16cid:durableId="2088769498">
    <w:abstractNumId w:val="307"/>
  </w:num>
  <w:num w:numId="62" w16cid:durableId="846553474">
    <w:abstractNumId w:val="150"/>
  </w:num>
  <w:num w:numId="63" w16cid:durableId="201944834">
    <w:abstractNumId w:val="267"/>
  </w:num>
  <w:num w:numId="64" w16cid:durableId="2125296840">
    <w:abstractNumId w:val="132"/>
  </w:num>
  <w:num w:numId="65" w16cid:durableId="1972637130">
    <w:abstractNumId w:val="144"/>
  </w:num>
  <w:num w:numId="66" w16cid:durableId="758216985">
    <w:abstractNumId w:val="130"/>
  </w:num>
  <w:num w:numId="67" w16cid:durableId="140851021">
    <w:abstractNumId w:val="30"/>
  </w:num>
  <w:num w:numId="68" w16cid:durableId="1314487864">
    <w:abstractNumId w:val="217"/>
  </w:num>
  <w:num w:numId="69" w16cid:durableId="2092313244">
    <w:abstractNumId w:val="207"/>
  </w:num>
  <w:num w:numId="70" w16cid:durableId="1456674437">
    <w:abstractNumId w:val="271"/>
  </w:num>
  <w:num w:numId="71" w16cid:durableId="754521176">
    <w:abstractNumId w:val="195"/>
  </w:num>
  <w:num w:numId="72" w16cid:durableId="373430122">
    <w:abstractNumId w:val="100"/>
  </w:num>
  <w:num w:numId="73" w16cid:durableId="1908107209">
    <w:abstractNumId w:val="241"/>
  </w:num>
  <w:num w:numId="74" w16cid:durableId="1232276898">
    <w:abstractNumId w:val="7"/>
  </w:num>
  <w:num w:numId="75" w16cid:durableId="565722553">
    <w:abstractNumId w:val="76"/>
  </w:num>
  <w:num w:numId="76" w16cid:durableId="374814774">
    <w:abstractNumId w:val="67"/>
  </w:num>
  <w:num w:numId="77" w16cid:durableId="518202282">
    <w:abstractNumId w:val="214"/>
  </w:num>
  <w:num w:numId="78" w16cid:durableId="1757508542">
    <w:abstractNumId w:val="219"/>
  </w:num>
  <w:num w:numId="79" w16cid:durableId="243998842">
    <w:abstractNumId w:val="279"/>
  </w:num>
  <w:num w:numId="80" w16cid:durableId="337931825">
    <w:abstractNumId w:val="71"/>
  </w:num>
  <w:num w:numId="81" w16cid:durableId="189223629">
    <w:abstractNumId w:val="277"/>
  </w:num>
  <w:num w:numId="82" w16cid:durableId="1202402864">
    <w:abstractNumId w:val="143"/>
  </w:num>
  <w:num w:numId="83" w16cid:durableId="163012764">
    <w:abstractNumId w:val="312"/>
  </w:num>
  <w:num w:numId="84" w16cid:durableId="20709813">
    <w:abstractNumId w:val="294"/>
  </w:num>
  <w:num w:numId="85" w16cid:durableId="1024399660">
    <w:abstractNumId w:val="227"/>
  </w:num>
  <w:num w:numId="86" w16cid:durableId="1363242959">
    <w:abstractNumId w:val="116"/>
  </w:num>
  <w:num w:numId="87" w16cid:durableId="666253030">
    <w:abstractNumId w:val="204"/>
  </w:num>
  <w:num w:numId="88" w16cid:durableId="1667199410">
    <w:abstractNumId w:val="286"/>
  </w:num>
  <w:num w:numId="89" w16cid:durableId="478499660">
    <w:abstractNumId w:val="212"/>
  </w:num>
  <w:num w:numId="90" w16cid:durableId="1690989953">
    <w:abstractNumId w:val="187"/>
  </w:num>
  <w:num w:numId="91" w16cid:durableId="390422674">
    <w:abstractNumId w:val="228"/>
  </w:num>
  <w:num w:numId="92" w16cid:durableId="82648929">
    <w:abstractNumId w:val="266"/>
  </w:num>
  <w:num w:numId="93" w16cid:durableId="314259237">
    <w:abstractNumId w:val="101"/>
  </w:num>
  <w:num w:numId="94" w16cid:durableId="978148442">
    <w:abstractNumId w:val="276"/>
  </w:num>
  <w:num w:numId="95" w16cid:durableId="875046595">
    <w:abstractNumId w:val="41"/>
  </w:num>
  <w:num w:numId="96" w16cid:durableId="810051905">
    <w:abstractNumId w:val="141"/>
  </w:num>
  <w:num w:numId="97" w16cid:durableId="1099259898">
    <w:abstractNumId w:val="92"/>
  </w:num>
  <w:num w:numId="98" w16cid:durableId="1078137528">
    <w:abstractNumId w:val="289"/>
  </w:num>
  <w:num w:numId="99" w16cid:durableId="1158184573">
    <w:abstractNumId w:val="145"/>
  </w:num>
  <w:num w:numId="100" w16cid:durableId="1473012571">
    <w:abstractNumId w:val="171"/>
  </w:num>
  <w:num w:numId="101" w16cid:durableId="1628438839">
    <w:abstractNumId w:val="35"/>
  </w:num>
  <w:num w:numId="102" w16cid:durableId="1426683437">
    <w:abstractNumId w:val="56"/>
  </w:num>
  <w:num w:numId="103" w16cid:durableId="2077969108">
    <w:abstractNumId w:val="63"/>
  </w:num>
  <w:num w:numId="104" w16cid:durableId="1700931944">
    <w:abstractNumId w:val="168"/>
  </w:num>
  <w:num w:numId="105" w16cid:durableId="579097447">
    <w:abstractNumId w:val="231"/>
  </w:num>
  <w:num w:numId="106" w16cid:durableId="1826311523">
    <w:abstractNumId w:val="239"/>
  </w:num>
  <w:num w:numId="107" w16cid:durableId="50352988">
    <w:abstractNumId w:val="278"/>
  </w:num>
  <w:num w:numId="108" w16cid:durableId="931358068">
    <w:abstractNumId w:val="10"/>
  </w:num>
  <w:num w:numId="109" w16cid:durableId="1431581768">
    <w:abstractNumId w:val="310"/>
  </w:num>
  <w:num w:numId="110" w16cid:durableId="1533181752">
    <w:abstractNumId w:val="107"/>
  </w:num>
  <w:num w:numId="111" w16cid:durableId="1697660699">
    <w:abstractNumId w:val="60"/>
  </w:num>
  <w:num w:numId="112" w16cid:durableId="1125736903">
    <w:abstractNumId w:val="323"/>
  </w:num>
  <w:num w:numId="113" w16cid:durableId="1701320445">
    <w:abstractNumId w:val="293"/>
  </w:num>
  <w:num w:numId="114" w16cid:durableId="723523425">
    <w:abstractNumId w:val="177"/>
  </w:num>
  <w:num w:numId="115" w16cid:durableId="475535213">
    <w:abstractNumId w:val="99"/>
  </w:num>
  <w:num w:numId="116" w16cid:durableId="1640261531">
    <w:abstractNumId w:val="194"/>
  </w:num>
  <w:num w:numId="117" w16cid:durableId="1708480096">
    <w:abstractNumId w:val="242"/>
  </w:num>
  <w:num w:numId="118" w16cid:durableId="2049451079">
    <w:abstractNumId w:val="209"/>
  </w:num>
  <w:num w:numId="119" w16cid:durableId="1940486688">
    <w:abstractNumId w:val="18"/>
  </w:num>
  <w:num w:numId="120" w16cid:durableId="2035955718">
    <w:abstractNumId w:val="298"/>
  </w:num>
  <w:num w:numId="121" w16cid:durableId="225799743">
    <w:abstractNumId w:val="25"/>
  </w:num>
  <w:num w:numId="122" w16cid:durableId="843013505">
    <w:abstractNumId w:val="103"/>
  </w:num>
  <w:num w:numId="123" w16cid:durableId="1726369318">
    <w:abstractNumId w:val="223"/>
  </w:num>
  <w:num w:numId="124" w16cid:durableId="1242376232">
    <w:abstractNumId w:val="198"/>
  </w:num>
  <w:num w:numId="125" w16cid:durableId="1248156075">
    <w:abstractNumId w:val="262"/>
  </w:num>
  <w:num w:numId="126" w16cid:durableId="1032345303">
    <w:abstractNumId w:val="197"/>
  </w:num>
  <w:num w:numId="127" w16cid:durableId="1097672422">
    <w:abstractNumId w:val="252"/>
  </w:num>
  <w:num w:numId="128" w16cid:durableId="263345164">
    <w:abstractNumId w:val="64"/>
  </w:num>
  <w:num w:numId="129" w16cid:durableId="442581803">
    <w:abstractNumId w:val="247"/>
  </w:num>
  <w:num w:numId="130" w16cid:durableId="2058965260">
    <w:abstractNumId w:val="290"/>
  </w:num>
  <w:num w:numId="131" w16cid:durableId="1875844247">
    <w:abstractNumId w:val="309"/>
  </w:num>
  <w:num w:numId="132" w16cid:durableId="1982492660">
    <w:abstractNumId w:val="199"/>
  </w:num>
  <w:num w:numId="133" w16cid:durableId="792944393">
    <w:abstractNumId w:val="38"/>
  </w:num>
  <w:num w:numId="134" w16cid:durableId="400561630">
    <w:abstractNumId w:val="128"/>
  </w:num>
  <w:num w:numId="135" w16cid:durableId="425616102">
    <w:abstractNumId w:val="29"/>
  </w:num>
  <w:num w:numId="136" w16cid:durableId="1736927820">
    <w:abstractNumId w:val="237"/>
  </w:num>
  <w:num w:numId="137" w16cid:durableId="957491700">
    <w:abstractNumId w:val="229"/>
  </w:num>
  <w:num w:numId="138" w16cid:durableId="999775703">
    <w:abstractNumId w:val="22"/>
  </w:num>
  <w:num w:numId="139" w16cid:durableId="1479953790">
    <w:abstractNumId w:val="154"/>
  </w:num>
  <w:num w:numId="140" w16cid:durableId="774637786">
    <w:abstractNumId w:val="78"/>
  </w:num>
  <w:num w:numId="141" w16cid:durableId="984353145">
    <w:abstractNumId w:val="318"/>
  </w:num>
  <w:num w:numId="142" w16cid:durableId="426079269">
    <w:abstractNumId w:val="292"/>
  </w:num>
  <w:num w:numId="143" w16cid:durableId="196939986">
    <w:abstractNumId w:val="127"/>
  </w:num>
  <w:num w:numId="144" w16cid:durableId="2029213796">
    <w:abstractNumId w:val="173"/>
  </w:num>
  <w:num w:numId="145" w16cid:durableId="1142501956">
    <w:abstractNumId w:val="89"/>
  </w:num>
  <w:num w:numId="146" w16cid:durableId="603152607">
    <w:abstractNumId w:val="327"/>
  </w:num>
  <w:num w:numId="147" w16cid:durableId="432432285">
    <w:abstractNumId w:val="315"/>
  </w:num>
  <w:num w:numId="148" w16cid:durableId="637102905">
    <w:abstractNumId w:val="39"/>
  </w:num>
  <w:num w:numId="149" w16cid:durableId="1028457102">
    <w:abstractNumId w:val="245"/>
  </w:num>
  <w:num w:numId="150" w16cid:durableId="942151072">
    <w:abstractNumId w:val="196"/>
  </w:num>
  <w:num w:numId="151" w16cid:durableId="1378164215">
    <w:abstractNumId w:val="112"/>
  </w:num>
  <w:num w:numId="152" w16cid:durableId="1433479505">
    <w:abstractNumId w:val="138"/>
  </w:num>
  <w:num w:numId="153" w16cid:durableId="1338146792">
    <w:abstractNumId w:val="46"/>
  </w:num>
  <w:num w:numId="154" w16cid:durableId="1048260805">
    <w:abstractNumId w:val="70"/>
  </w:num>
  <w:num w:numId="155" w16cid:durableId="1083799324">
    <w:abstractNumId w:val="43"/>
  </w:num>
  <w:num w:numId="156" w16cid:durableId="939990794">
    <w:abstractNumId w:val="28"/>
  </w:num>
  <w:num w:numId="157" w16cid:durableId="1792019486">
    <w:abstractNumId w:val="253"/>
  </w:num>
  <w:num w:numId="158" w16cid:durableId="2062822455">
    <w:abstractNumId w:val="258"/>
  </w:num>
  <w:num w:numId="159" w16cid:durableId="1921868271">
    <w:abstractNumId w:val="75"/>
  </w:num>
  <w:num w:numId="160" w16cid:durableId="1703823524">
    <w:abstractNumId w:val="303"/>
  </w:num>
  <w:num w:numId="161" w16cid:durableId="24646032">
    <w:abstractNumId w:val="136"/>
  </w:num>
  <w:num w:numId="162" w16cid:durableId="1888177376">
    <w:abstractNumId w:val="146"/>
  </w:num>
  <w:num w:numId="163" w16cid:durableId="1940093857">
    <w:abstractNumId w:val="208"/>
  </w:num>
  <w:num w:numId="164" w16cid:durableId="866914695">
    <w:abstractNumId w:val="235"/>
  </w:num>
  <w:num w:numId="165" w16cid:durableId="492449192">
    <w:abstractNumId w:val="151"/>
  </w:num>
  <w:num w:numId="166" w16cid:durableId="1209143352">
    <w:abstractNumId w:val="249"/>
  </w:num>
  <w:num w:numId="167" w16cid:durableId="1415977244">
    <w:abstractNumId w:val="261"/>
  </w:num>
  <w:num w:numId="168" w16cid:durableId="165218827">
    <w:abstractNumId w:val="54"/>
  </w:num>
  <w:num w:numId="169" w16cid:durableId="41635696">
    <w:abstractNumId w:val="149"/>
  </w:num>
  <w:num w:numId="170" w16cid:durableId="1106729945">
    <w:abstractNumId w:val="152"/>
  </w:num>
  <w:num w:numId="171" w16cid:durableId="1604340718">
    <w:abstractNumId w:val="125"/>
  </w:num>
  <w:num w:numId="172" w16cid:durableId="760948716">
    <w:abstractNumId w:val="291"/>
  </w:num>
  <w:num w:numId="173" w16cid:durableId="825240265">
    <w:abstractNumId w:val="166"/>
  </w:num>
  <w:num w:numId="174" w16cid:durableId="702901456">
    <w:abstractNumId w:val="108"/>
  </w:num>
  <w:num w:numId="175" w16cid:durableId="1151560192">
    <w:abstractNumId w:val="284"/>
  </w:num>
  <w:num w:numId="176" w16cid:durableId="1473673294">
    <w:abstractNumId w:val="191"/>
  </w:num>
  <w:num w:numId="177" w16cid:durableId="679426378">
    <w:abstractNumId w:val="15"/>
  </w:num>
  <w:num w:numId="178" w16cid:durableId="412706903">
    <w:abstractNumId w:val="170"/>
  </w:num>
  <w:num w:numId="179" w16cid:durableId="735250878">
    <w:abstractNumId w:val="118"/>
  </w:num>
  <w:num w:numId="180" w16cid:durableId="1630355638">
    <w:abstractNumId w:val="320"/>
  </w:num>
  <w:num w:numId="181" w16cid:durableId="955335404">
    <w:abstractNumId w:val="169"/>
  </w:num>
  <w:num w:numId="182" w16cid:durableId="625427887">
    <w:abstractNumId w:val="296"/>
  </w:num>
  <w:num w:numId="183" w16cid:durableId="548348248">
    <w:abstractNumId w:val="275"/>
  </w:num>
  <w:num w:numId="184" w16cid:durableId="1950043471">
    <w:abstractNumId w:val="288"/>
  </w:num>
  <w:num w:numId="185" w16cid:durableId="258873382">
    <w:abstractNumId w:val="95"/>
  </w:num>
  <w:num w:numId="186" w16cid:durableId="809134232">
    <w:abstractNumId w:val="32"/>
  </w:num>
  <w:num w:numId="187" w16cid:durableId="1279295061">
    <w:abstractNumId w:val="257"/>
  </w:num>
  <w:num w:numId="188" w16cid:durableId="1640259928">
    <w:abstractNumId w:val="135"/>
  </w:num>
  <w:num w:numId="189" w16cid:durableId="1154375405">
    <w:abstractNumId w:val="202"/>
  </w:num>
  <w:num w:numId="190" w16cid:durableId="1686780947">
    <w:abstractNumId w:val="97"/>
  </w:num>
  <w:num w:numId="191" w16cid:durableId="1394502236">
    <w:abstractNumId w:val="110"/>
  </w:num>
  <w:num w:numId="192" w16cid:durableId="306474339">
    <w:abstractNumId w:val="232"/>
  </w:num>
  <w:num w:numId="193" w16cid:durableId="998849669">
    <w:abstractNumId w:val="147"/>
  </w:num>
  <w:num w:numId="194" w16cid:durableId="1995066658">
    <w:abstractNumId w:val="96"/>
  </w:num>
  <w:num w:numId="195" w16cid:durableId="1306279306">
    <w:abstractNumId w:val="79"/>
  </w:num>
  <w:num w:numId="196" w16cid:durableId="400719812">
    <w:abstractNumId w:val="314"/>
  </w:num>
  <w:num w:numId="197" w16cid:durableId="1501001422">
    <w:abstractNumId w:val="9"/>
  </w:num>
  <w:num w:numId="198" w16cid:durableId="62721331">
    <w:abstractNumId w:val="264"/>
  </w:num>
  <w:num w:numId="199" w16cid:durableId="250356408">
    <w:abstractNumId w:val="165"/>
  </w:num>
  <w:num w:numId="200" w16cid:durableId="871040177">
    <w:abstractNumId w:val="164"/>
  </w:num>
  <w:num w:numId="201" w16cid:durableId="727533430">
    <w:abstractNumId w:val="23"/>
  </w:num>
  <w:num w:numId="202" w16cid:durableId="943879845">
    <w:abstractNumId w:val="263"/>
  </w:num>
  <w:num w:numId="203" w16cid:durableId="1811555426">
    <w:abstractNumId w:val="302"/>
  </w:num>
  <w:num w:numId="204" w16cid:durableId="1974797248">
    <w:abstractNumId w:val="8"/>
  </w:num>
  <w:num w:numId="205" w16cid:durableId="2043089656">
    <w:abstractNumId w:val="55"/>
  </w:num>
  <w:num w:numId="206" w16cid:durableId="2017340311">
    <w:abstractNumId w:val="225"/>
  </w:num>
  <w:num w:numId="207" w16cid:durableId="2069448911">
    <w:abstractNumId w:val="158"/>
  </w:num>
  <w:num w:numId="208" w16cid:durableId="2114935226">
    <w:abstractNumId w:val="319"/>
  </w:num>
  <w:num w:numId="209" w16cid:durableId="1948849253">
    <w:abstractNumId w:val="81"/>
  </w:num>
  <w:num w:numId="210" w16cid:durableId="333536360">
    <w:abstractNumId w:val="300"/>
  </w:num>
  <w:num w:numId="211" w16cid:durableId="972247946">
    <w:abstractNumId w:val="160"/>
  </w:num>
  <w:num w:numId="212" w16cid:durableId="480778012">
    <w:abstractNumId w:val="74"/>
  </w:num>
  <w:num w:numId="213" w16cid:durableId="1048189134">
    <w:abstractNumId w:val="311"/>
  </w:num>
  <w:num w:numId="214" w16cid:durableId="987169986">
    <w:abstractNumId w:val="328"/>
  </w:num>
  <w:num w:numId="215" w16cid:durableId="1019239231">
    <w:abstractNumId w:val="59"/>
  </w:num>
  <w:num w:numId="216" w16cid:durableId="1296137569">
    <w:abstractNumId w:val="156"/>
  </w:num>
  <w:num w:numId="217" w16cid:durableId="931084802">
    <w:abstractNumId w:val="48"/>
  </w:num>
  <w:num w:numId="218" w16cid:durableId="366687821">
    <w:abstractNumId w:val="250"/>
  </w:num>
  <w:num w:numId="219" w16cid:durableId="1898399477">
    <w:abstractNumId w:val="183"/>
  </w:num>
  <w:num w:numId="220" w16cid:durableId="1574388098">
    <w:abstractNumId w:val="24"/>
  </w:num>
  <w:num w:numId="221" w16cid:durableId="1804999273">
    <w:abstractNumId w:val="19"/>
  </w:num>
  <w:num w:numId="222" w16cid:durableId="1669866392">
    <w:abstractNumId w:val="216"/>
  </w:num>
  <w:num w:numId="223" w16cid:durableId="608468619">
    <w:abstractNumId w:val="259"/>
  </w:num>
  <w:num w:numId="224" w16cid:durableId="2057192467">
    <w:abstractNumId w:val="129"/>
  </w:num>
  <w:num w:numId="225" w16cid:durableId="1115096494">
    <w:abstractNumId w:val="299"/>
  </w:num>
  <w:num w:numId="226" w16cid:durableId="19815819">
    <w:abstractNumId w:val="260"/>
  </w:num>
  <w:num w:numId="227" w16cid:durableId="1504664424">
    <w:abstractNumId w:val="295"/>
  </w:num>
  <w:num w:numId="228" w16cid:durableId="1907256468">
    <w:abstractNumId w:val="304"/>
  </w:num>
  <w:num w:numId="229" w16cid:durableId="1105806879">
    <w:abstractNumId w:val="297"/>
  </w:num>
  <w:num w:numId="230" w16cid:durableId="1229073966">
    <w:abstractNumId w:val="218"/>
  </w:num>
  <w:num w:numId="231" w16cid:durableId="1658529773">
    <w:abstractNumId w:val="251"/>
  </w:num>
  <w:num w:numId="232" w16cid:durableId="1468548934">
    <w:abstractNumId w:val="51"/>
  </w:num>
  <w:num w:numId="233" w16cid:durableId="214319985">
    <w:abstractNumId w:val="134"/>
  </w:num>
  <w:num w:numId="234" w16cid:durableId="305866721">
    <w:abstractNumId w:val="45"/>
  </w:num>
  <w:num w:numId="235" w16cid:durableId="730231823">
    <w:abstractNumId w:val="123"/>
  </w:num>
  <w:num w:numId="236" w16cid:durableId="686096754">
    <w:abstractNumId w:val="148"/>
  </w:num>
  <w:num w:numId="237" w16cid:durableId="654915140">
    <w:abstractNumId w:val="321"/>
  </w:num>
  <w:num w:numId="238" w16cid:durableId="167448302">
    <w:abstractNumId w:val="193"/>
  </w:num>
  <w:num w:numId="239" w16cid:durableId="58864682">
    <w:abstractNumId w:val="34"/>
  </w:num>
  <w:num w:numId="240" w16cid:durableId="1946114361">
    <w:abstractNumId w:val="326"/>
  </w:num>
  <w:num w:numId="241" w16cid:durableId="483084148">
    <w:abstractNumId w:val="329"/>
  </w:num>
  <w:num w:numId="242" w16cid:durableId="1588424111">
    <w:abstractNumId w:val="47"/>
  </w:num>
  <w:num w:numId="243" w16cid:durableId="440804707">
    <w:abstractNumId w:val="325"/>
  </w:num>
  <w:num w:numId="244" w16cid:durableId="318190222">
    <w:abstractNumId w:val="20"/>
  </w:num>
  <w:num w:numId="245" w16cid:durableId="759525305">
    <w:abstractNumId w:val="69"/>
  </w:num>
  <w:num w:numId="246" w16cid:durableId="1222400414">
    <w:abstractNumId w:val="287"/>
  </w:num>
  <w:num w:numId="247" w16cid:durableId="1039745833">
    <w:abstractNumId w:val="281"/>
  </w:num>
  <w:num w:numId="248" w16cid:durableId="1029717211">
    <w:abstractNumId w:val="185"/>
  </w:num>
  <w:num w:numId="249" w16cid:durableId="1695762048">
    <w:abstractNumId w:val="305"/>
  </w:num>
  <w:num w:numId="250" w16cid:durableId="1397780396">
    <w:abstractNumId w:val="119"/>
  </w:num>
  <w:num w:numId="251" w16cid:durableId="1624266608">
    <w:abstractNumId w:val="139"/>
  </w:num>
  <w:num w:numId="252" w16cid:durableId="869997122">
    <w:abstractNumId w:val="26"/>
  </w:num>
  <w:num w:numId="253" w16cid:durableId="15664330">
    <w:abstractNumId w:val="282"/>
  </w:num>
  <w:num w:numId="254" w16cid:durableId="1811633849">
    <w:abstractNumId w:val="88"/>
  </w:num>
  <w:num w:numId="255" w16cid:durableId="1352999392">
    <w:abstractNumId w:val="49"/>
  </w:num>
  <w:num w:numId="256" w16cid:durableId="1340083032">
    <w:abstractNumId w:val="255"/>
  </w:num>
  <w:num w:numId="257" w16cid:durableId="1508903425">
    <w:abstractNumId w:val="159"/>
  </w:num>
  <w:num w:numId="258" w16cid:durableId="1743674785">
    <w:abstractNumId w:val="244"/>
  </w:num>
  <w:num w:numId="259" w16cid:durableId="1094470004">
    <w:abstractNumId w:val="236"/>
  </w:num>
  <w:num w:numId="260" w16cid:durableId="818965287">
    <w:abstractNumId w:val="140"/>
  </w:num>
  <w:num w:numId="261" w16cid:durableId="33116228">
    <w:abstractNumId w:val="221"/>
  </w:num>
  <w:num w:numId="262" w16cid:durableId="338772051">
    <w:abstractNumId w:val="85"/>
  </w:num>
  <w:num w:numId="263" w16cid:durableId="1725789579">
    <w:abstractNumId w:val="14"/>
  </w:num>
  <w:num w:numId="264" w16cid:durableId="552275888">
    <w:abstractNumId w:val="106"/>
  </w:num>
  <w:num w:numId="265" w16cid:durableId="49498473">
    <w:abstractNumId w:val="280"/>
  </w:num>
  <w:num w:numId="266" w16cid:durableId="2089426092">
    <w:abstractNumId w:val="155"/>
  </w:num>
  <w:num w:numId="267" w16cid:durableId="465315334">
    <w:abstractNumId w:val="268"/>
  </w:num>
  <w:num w:numId="268" w16cid:durableId="1917782868">
    <w:abstractNumId w:val="11"/>
  </w:num>
  <w:num w:numId="269" w16cid:durableId="1319532582">
    <w:abstractNumId w:val="203"/>
  </w:num>
  <w:num w:numId="270" w16cid:durableId="495456782">
    <w:abstractNumId w:val="104"/>
  </w:num>
  <w:num w:numId="271" w16cid:durableId="1576746604">
    <w:abstractNumId w:val="246"/>
  </w:num>
  <w:num w:numId="272" w16cid:durableId="1939678176">
    <w:abstractNumId w:val="200"/>
  </w:num>
  <w:num w:numId="273" w16cid:durableId="287202589">
    <w:abstractNumId w:val="157"/>
  </w:num>
  <w:num w:numId="274" w16cid:durableId="1916354751">
    <w:abstractNumId w:val="272"/>
  </w:num>
  <w:num w:numId="275" w16cid:durableId="722098707">
    <w:abstractNumId w:val="122"/>
  </w:num>
  <w:num w:numId="276" w16cid:durableId="1487355959">
    <w:abstractNumId w:val="65"/>
  </w:num>
  <w:num w:numId="277" w16cid:durableId="1023358975">
    <w:abstractNumId w:val="77"/>
  </w:num>
  <w:num w:numId="278" w16cid:durableId="1730836081">
    <w:abstractNumId w:val="222"/>
  </w:num>
  <w:num w:numId="279" w16cid:durableId="497384301">
    <w:abstractNumId w:val="53"/>
  </w:num>
  <w:num w:numId="280" w16cid:durableId="1220242205">
    <w:abstractNumId w:val="36"/>
  </w:num>
  <w:num w:numId="281" w16cid:durableId="1971276634">
    <w:abstractNumId w:val="105"/>
  </w:num>
  <w:num w:numId="282" w16cid:durableId="116334164">
    <w:abstractNumId w:val="109"/>
  </w:num>
  <w:num w:numId="283" w16cid:durableId="739209376">
    <w:abstractNumId w:val="322"/>
  </w:num>
  <w:num w:numId="284" w16cid:durableId="53048171">
    <w:abstractNumId w:val="206"/>
  </w:num>
  <w:num w:numId="285" w16cid:durableId="765077490">
    <w:abstractNumId w:val="83"/>
  </w:num>
  <w:num w:numId="286" w16cid:durableId="907572904">
    <w:abstractNumId w:val="84"/>
  </w:num>
  <w:num w:numId="287" w16cid:durableId="1449198467">
    <w:abstractNumId w:val="248"/>
  </w:num>
  <w:num w:numId="288" w16cid:durableId="1749156918">
    <w:abstractNumId w:val="316"/>
  </w:num>
  <w:num w:numId="289" w16cid:durableId="765737189">
    <w:abstractNumId w:val="42"/>
  </w:num>
  <w:num w:numId="290" w16cid:durableId="2026318735">
    <w:abstractNumId w:val="167"/>
  </w:num>
  <w:num w:numId="291" w16cid:durableId="1062021797">
    <w:abstractNumId w:val="285"/>
  </w:num>
  <w:num w:numId="292" w16cid:durableId="863978849">
    <w:abstractNumId w:val="240"/>
  </w:num>
  <w:num w:numId="293" w16cid:durableId="1409885796">
    <w:abstractNumId w:val="91"/>
  </w:num>
  <w:num w:numId="294" w16cid:durableId="184640300">
    <w:abstractNumId w:val="174"/>
  </w:num>
  <w:num w:numId="295" w16cid:durableId="1839156352">
    <w:abstractNumId w:val="13"/>
  </w:num>
  <w:num w:numId="296" w16cid:durableId="2090808882">
    <w:abstractNumId w:val="265"/>
  </w:num>
  <w:num w:numId="297" w16cid:durableId="1706757634">
    <w:abstractNumId w:val="33"/>
  </w:num>
  <w:num w:numId="298" w16cid:durableId="130099943">
    <w:abstractNumId w:val="226"/>
  </w:num>
  <w:num w:numId="299" w16cid:durableId="274561383">
    <w:abstractNumId w:val="73"/>
  </w:num>
  <w:num w:numId="300" w16cid:durableId="609702447">
    <w:abstractNumId w:val="58"/>
  </w:num>
  <w:num w:numId="301" w16cid:durableId="727802533">
    <w:abstractNumId w:val="180"/>
  </w:num>
  <w:num w:numId="302" w16cid:durableId="650445642">
    <w:abstractNumId w:val="27"/>
  </w:num>
  <w:num w:numId="303" w16cid:durableId="1751729347">
    <w:abstractNumId w:val="201"/>
  </w:num>
  <w:num w:numId="304" w16cid:durableId="922226867">
    <w:abstractNumId w:val="186"/>
  </w:num>
  <w:num w:numId="305" w16cid:durableId="1438987765">
    <w:abstractNumId w:val="142"/>
  </w:num>
  <w:num w:numId="306" w16cid:durableId="703485082">
    <w:abstractNumId w:val="31"/>
  </w:num>
  <w:num w:numId="307" w16cid:durableId="1846938679">
    <w:abstractNumId w:val="256"/>
  </w:num>
  <w:num w:numId="308" w16cid:durableId="1120959003">
    <w:abstractNumId w:val="115"/>
  </w:num>
  <w:num w:numId="309" w16cid:durableId="661928233">
    <w:abstractNumId w:val="172"/>
  </w:num>
  <w:num w:numId="310" w16cid:durableId="733166125">
    <w:abstractNumId w:val="188"/>
  </w:num>
  <w:num w:numId="311" w16cid:durableId="93595150">
    <w:abstractNumId w:val="82"/>
  </w:num>
  <w:num w:numId="312" w16cid:durableId="400518698">
    <w:abstractNumId w:val="12"/>
  </w:num>
  <w:num w:numId="313" w16cid:durableId="341014927">
    <w:abstractNumId w:val="114"/>
  </w:num>
  <w:num w:numId="314" w16cid:durableId="970355504">
    <w:abstractNumId w:val="313"/>
  </w:num>
  <w:num w:numId="315" w16cid:durableId="1073159866">
    <w:abstractNumId w:val="215"/>
  </w:num>
  <w:num w:numId="316" w16cid:durableId="2105876457">
    <w:abstractNumId w:val="93"/>
  </w:num>
  <w:num w:numId="317" w16cid:durableId="1718623662">
    <w:abstractNumId w:val="175"/>
  </w:num>
  <w:num w:numId="318" w16cid:durableId="1350255910">
    <w:abstractNumId w:val="102"/>
  </w:num>
  <w:num w:numId="319" w16cid:durableId="156776713">
    <w:abstractNumId w:val="21"/>
  </w:num>
  <w:num w:numId="320" w16cid:durableId="1022510093">
    <w:abstractNumId w:val="205"/>
  </w:num>
  <w:num w:numId="321" w16cid:durableId="1800874752">
    <w:abstractNumId w:val="37"/>
  </w:num>
  <w:num w:numId="322" w16cid:durableId="1875072536">
    <w:abstractNumId w:val="6"/>
  </w:num>
  <w:num w:numId="323" w16cid:durableId="479924245">
    <w:abstractNumId w:val="5"/>
  </w:num>
  <w:num w:numId="324" w16cid:durableId="399376550">
    <w:abstractNumId w:val="4"/>
  </w:num>
  <w:num w:numId="325" w16cid:durableId="358706001">
    <w:abstractNumId w:val="3"/>
  </w:num>
  <w:num w:numId="326" w16cid:durableId="1344672777">
    <w:abstractNumId w:val="2"/>
  </w:num>
  <w:num w:numId="327" w16cid:durableId="1319381253">
    <w:abstractNumId w:val="1"/>
  </w:num>
  <w:num w:numId="328" w16cid:durableId="1723628387">
    <w:abstractNumId w:val="0"/>
  </w:num>
  <w:num w:numId="329" w16cid:durableId="1420709649">
    <w:abstractNumId w:val="192"/>
  </w:num>
  <w:num w:numId="330" w16cid:durableId="217671612">
    <w:abstractNumId w:val="62"/>
  </w:num>
  <w:numIdMacAtCleanup w:val="3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C27"/>
    <w:rsid w:val="00167FFB"/>
    <w:rsid w:val="001D7360"/>
    <w:rsid w:val="00214C6B"/>
    <w:rsid w:val="002160DF"/>
    <w:rsid w:val="003F0A14"/>
    <w:rsid w:val="006172CD"/>
    <w:rsid w:val="007F1870"/>
    <w:rsid w:val="00A8627E"/>
    <w:rsid w:val="00AA61F8"/>
    <w:rsid w:val="00C57C27"/>
    <w:rsid w:val="00CB6845"/>
    <w:rsid w:val="00EC3AC2"/>
    <w:rsid w:val="00F66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C0466"/>
  <w15:chartTrackingRefBased/>
  <w15:docId w15:val="{774920A8-9FB8-4C40-8F02-3C3D45BF2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iPriority="0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7FFB"/>
    <w:pPr>
      <w:keepNext/>
      <w:keepLines/>
      <w:numPr>
        <w:numId w:val="330"/>
      </w:numPr>
      <w:spacing w:before="360" w:after="240" w:line="276" w:lineRule="auto"/>
      <w:outlineLvl w:val="0"/>
    </w:pPr>
    <w:rPr>
      <w:rFonts w:asciiTheme="majorHAnsi" w:eastAsiaTheme="majorEastAsia" w:hAnsiTheme="majorHAnsi" w:cstheme="majorBidi"/>
      <w:b/>
      <w:caps/>
      <w:color w:val="00CCA4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7FFB"/>
    <w:pPr>
      <w:keepNext/>
      <w:keepLines/>
      <w:numPr>
        <w:ilvl w:val="1"/>
        <w:numId w:val="330"/>
      </w:numPr>
      <w:spacing w:before="240" w:after="120" w:line="276" w:lineRule="auto"/>
      <w:outlineLvl w:val="1"/>
    </w:pPr>
    <w:rPr>
      <w:rFonts w:asciiTheme="majorHAnsi" w:eastAsiaTheme="majorEastAsia" w:hAnsiTheme="majorHAnsi" w:cstheme="majorBidi"/>
      <w:b/>
      <w:color w:val="00CCA4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7FFB"/>
    <w:pPr>
      <w:keepNext/>
      <w:keepLines/>
      <w:numPr>
        <w:ilvl w:val="2"/>
        <w:numId w:val="330"/>
      </w:numPr>
      <w:spacing w:before="240" w:after="120" w:line="276" w:lineRule="auto"/>
      <w:outlineLvl w:val="2"/>
    </w:pPr>
    <w:rPr>
      <w:rFonts w:eastAsiaTheme="majorEastAsia" w:cstheme="majorBidi"/>
      <w:b/>
      <w:color w:val="00CCA4"/>
      <w:szCs w:val="28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167FFB"/>
    <w:pPr>
      <w:keepNext/>
      <w:keepLines/>
      <w:numPr>
        <w:ilvl w:val="3"/>
        <w:numId w:val="330"/>
      </w:numPr>
      <w:spacing w:before="240" w:after="120" w:line="276" w:lineRule="auto"/>
      <w:outlineLvl w:val="3"/>
    </w:pPr>
    <w:rPr>
      <w:rFonts w:eastAsiaTheme="majorEastAsia" w:cstheme="majorBidi"/>
      <w:b/>
      <w:color w:val="00CCA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7FFB"/>
    <w:pPr>
      <w:keepNext/>
      <w:keepLines/>
      <w:numPr>
        <w:ilvl w:val="4"/>
        <w:numId w:val="330"/>
      </w:numPr>
      <w:spacing w:before="360" w:after="0" w:line="276" w:lineRule="auto"/>
      <w:outlineLvl w:val="4"/>
    </w:pPr>
    <w:rPr>
      <w:rFonts w:asciiTheme="majorHAnsi" w:eastAsiaTheme="majorEastAsia" w:hAnsiTheme="majorHAnsi" w:cstheme="majorBidi"/>
      <w:b/>
      <w:color w:val="00CCA4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167FFB"/>
    <w:pPr>
      <w:keepNext/>
      <w:keepLines/>
      <w:numPr>
        <w:ilvl w:val="5"/>
        <w:numId w:val="330"/>
      </w:numPr>
      <w:spacing w:before="240" w:after="0" w:line="276" w:lineRule="auto"/>
      <w:outlineLvl w:val="5"/>
    </w:pPr>
    <w:rPr>
      <w:rFonts w:asciiTheme="majorHAnsi" w:eastAsiaTheme="majorEastAsia" w:hAnsiTheme="majorHAnsi" w:cstheme="majorBidi"/>
      <w:b/>
      <w:iCs/>
      <w:color w:val="00CCA4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rsid w:val="00167FFB"/>
    <w:pPr>
      <w:keepNext/>
      <w:keepLines/>
      <w:numPr>
        <w:ilvl w:val="6"/>
        <w:numId w:val="330"/>
      </w:numPr>
      <w:spacing w:before="240" w:after="0" w:line="276" w:lineRule="auto"/>
      <w:outlineLvl w:val="6"/>
    </w:pPr>
    <w:rPr>
      <w:rFonts w:asciiTheme="majorHAnsi" w:eastAsiaTheme="majorEastAsia" w:hAnsiTheme="majorHAnsi" w:cstheme="majorBidi"/>
      <w:b/>
      <w:bCs/>
      <w:color w:val="00CCA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7FFB"/>
    <w:pPr>
      <w:keepNext/>
      <w:keepLines/>
      <w:numPr>
        <w:ilvl w:val="7"/>
        <w:numId w:val="330"/>
      </w:numPr>
      <w:spacing w:before="40" w:after="0" w:line="276" w:lineRule="auto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7FFB"/>
    <w:pPr>
      <w:keepNext/>
      <w:keepLines/>
      <w:numPr>
        <w:ilvl w:val="8"/>
        <w:numId w:val="330"/>
      </w:numPr>
      <w:spacing w:before="40" w:after="0" w:line="276" w:lineRule="auto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C57C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C57C27"/>
  </w:style>
  <w:style w:type="character" w:customStyle="1" w:styleId="eop">
    <w:name w:val="eop"/>
    <w:basedOn w:val="DefaultParagraphFont"/>
    <w:rsid w:val="00C57C27"/>
  </w:style>
  <w:style w:type="paragraph" w:customStyle="1" w:styleId="msonormal0">
    <w:name w:val="msonormal"/>
    <w:basedOn w:val="Normal"/>
    <w:rsid w:val="00C57C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outlineelement">
    <w:name w:val="outlineelement"/>
    <w:basedOn w:val="Normal"/>
    <w:rsid w:val="00C57C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run">
    <w:name w:val="textrun"/>
    <w:basedOn w:val="DefaultParagraphFont"/>
    <w:rsid w:val="00C57C27"/>
  </w:style>
  <w:style w:type="character" w:customStyle="1" w:styleId="fieldrange">
    <w:name w:val="fieldrange"/>
    <w:basedOn w:val="DefaultParagraphFont"/>
    <w:rsid w:val="00C57C27"/>
  </w:style>
  <w:style w:type="character" w:customStyle="1" w:styleId="pagebreakblob">
    <w:name w:val="pagebreakblob"/>
    <w:basedOn w:val="DefaultParagraphFont"/>
    <w:rsid w:val="00C57C27"/>
  </w:style>
  <w:style w:type="character" w:customStyle="1" w:styleId="pagebreakborderspan">
    <w:name w:val="pagebreakborderspan"/>
    <w:basedOn w:val="DefaultParagraphFont"/>
    <w:rsid w:val="00C57C27"/>
  </w:style>
  <w:style w:type="character" w:customStyle="1" w:styleId="pagebreaktextspan">
    <w:name w:val="pagebreaktextspan"/>
    <w:basedOn w:val="DefaultParagraphFont"/>
    <w:rsid w:val="00C57C27"/>
  </w:style>
  <w:style w:type="character" w:styleId="Hyperlink">
    <w:name w:val="Hyperlink"/>
    <w:basedOn w:val="DefaultParagraphFont"/>
    <w:uiPriority w:val="99"/>
    <w:unhideWhenUsed/>
    <w:qFormat/>
    <w:rsid w:val="00C57C2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57C27"/>
    <w:rPr>
      <w:color w:val="800080"/>
      <w:u w:val="single"/>
    </w:rPr>
  </w:style>
  <w:style w:type="character" w:customStyle="1" w:styleId="wacimagecontainer">
    <w:name w:val="wacimagecontainer"/>
    <w:basedOn w:val="DefaultParagraphFont"/>
    <w:rsid w:val="00C57C27"/>
  </w:style>
  <w:style w:type="character" w:customStyle="1" w:styleId="wacimageborder">
    <w:name w:val="wacimageborder"/>
    <w:basedOn w:val="DefaultParagraphFont"/>
    <w:rsid w:val="00C57C27"/>
  </w:style>
  <w:style w:type="character" w:customStyle="1" w:styleId="linebreakblob">
    <w:name w:val="linebreakblob"/>
    <w:basedOn w:val="DefaultParagraphFont"/>
    <w:rsid w:val="00C57C27"/>
  </w:style>
  <w:style w:type="character" w:customStyle="1" w:styleId="scxw263284783">
    <w:name w:val="scxw263284783"/>
    <w:basedOn w:val="DefaultParagraphFont"/>
    <w:rsid w:val="00C57C27"/>
  </w:style>
  <w:style w:type="character" w:customStyle="1" w:styleId="wacimagegroupcontainer">
    <w:name w:val="wacimagegroupcontainer"/>
    <w:basedOn w:val="DefaultParagraphFont"/>
    <w:rsid w:val="00C57C27"/>
  </w:style>
  <w:style w:type="character" w:customStyle="1" w:styleId="tabrun">
    <w:name w:val="tabrun"/>
    <w:basedOn w:val="DefaultParagraphFont"/>
    <w:rsid w:val="00C57C27"/>
  </w:style>
  <w:style w:type="character" w:customStyle="1" w:styleId="tabchar">
    <w:name w:val="tabchar"/>
    <w:basedOn w:val="DefaultParagraphFont"/>
    <w:rsid w:val="00C57C27"/>
  </w:style>
  <w:style w:type="character" w:customStyle="1" w:styleId="tableaderchars">
    <w:name w:val="tableaderchars"/>
    <w:basedOn w:val="DefaultParagraphFont"/>
    <w:rsid w:val="00C57C27"/>
  </w:style>
  <w:style w:type="character" w:customStyle="1" w:styleId="scxw24397181">
    <w:name w:val="scxw24397181"/>
    <w:basedOn w:val="DefaultParagraphFont"/>
    <w:rsid w:val="00167FFB"/>
  </w:style>
  <w:style w:type="character" w:customStyle="1" w:styleId="Heading1Char">
    <w:name w:val="Heading 1 Char"/>
    <w:basedOn w:val="DefaultParagraphFont"/>
    <w:link w:val="Heading1"/>
    <w:uiPriority w:val="9"/>
    <w:rsid w:val="00167FFB"/>
    <w:rPr>
      <w:rFonts w:asciiTheme="majorHAnsi" w:eastAsiaTheme="majorEastAsia" w:hAnsiTheme="majorHAnsi" w:cstheme="majorBidi"/>
      <w:b/>
      <w:caps/>
      <w:color w:val="00CCA4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67FFB"/>
    <w:rPr>
      <w:rFonts w:asciiTheme="majorHAnsi" w:eastAsiaTheme="majorEastAsia" w:hAnsiTheme="majorHAnsi" w:cstheme="majorBidi"/>
      <w:b/>
      <w:color w:val="00CCA4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67FFB"/>
    <w:rPr>
      <w:rFonts w:eastAsiaTheme="majorEastAsia" w:cstheme="majorBidi"/>
      <w:b/>
      <w:color w:val="00CCA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67FFB"/>
    <w:rPr>
      <w:rFonts w:eastAsiaTheme="majorEastAsia" w:cstheme="majorBidi"/>
      <w:b/>
      <w:color w:val="00CCA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67FFB"/>
    <w:rPr>
      <w:rFonts w:asciiTheme="majorHAnsi" w:eastAsiaTheme="majorEastAsia" w:hAnsiTheme="majorHAnsi" w:cstheme="majorBidi"/>
      <w:b/>
      <w:color w:val="00CCA4"/>
    </w:rPr>
  </w:style>
  <w:style w:type="character" w:customStyle="1" w:styleId="Heading6Char">
    <w:name w:val="Heading 6 Char"/>
    <w:basedOn w:val="DefaultParagraphFont"/>
    <w:link w:val="Heading6"/>
    <w:uiPriority w:val="9"/>
    <w:rsid w:val="00167FFB"/>
    <w:rPr>
      <w:rFonts w:asciiTheme="majorHAnsi" w:eastAsiaTheme="majorEastAsia" w:hAnsiTheme="majorHAnsi" w:cstheme="majorBidi"/>
      <w:b/>
      <w:iCs/>
      <w:color w:val="00CCA4"/>
    </w:rPr>
  </w:style>
  <w:style w:type="character" w:customStyle="1" w:styleId="Heading7Char">
    <w:name w:val="Heading 7 Char"/>
    <w:basedOn w:val="DefaultParagraphFont"/>
    <w:link w:val="Heading7"/>
    <w:uiPriority w:val="9"/>
    <w:rsid w:val="00167FFB"/>
    <w:rPr>
      <w:rFonts w:asciiTheme="majorHAnsi" w:eastAsiaTheme="majorEastAsia" w:hAnsiTheme="majorHAnsi" w:cstheme="majorBidi"/>
      <w:b/>
      <w:bCs/>
      <w:color w:val="00CCA4"/>
    </w:rPr>
  </w:style>
  <w:style w:type="character" w:customStyle="1" w:styleId="Heading8Char">
    <w:name w:val="Heading 8 Char"/>
    <w:basedOn w:val="DefaultParagraphFont"/>
    <w:link w:val="Heading8"/>
    <w:uiPriority w:val="9"/>
    <w:rsid w:val="00167FFB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rsid w:val="00167FFB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customStyle="1" w:styleId="HeadingBase">
    <w:name w:val="Heading Base"/>
    <w:basedOn w:val="Normal"/>
    <w:next w:val="Normal"/>
    <w:rsid w:val="00167FFB"/>
    <w:pPr>
      <w:keepNext/>
      <w:spacing w:before="120" w:after="60" w:line="276" w:lineRule="auto"/>
      <w:jc w:val="both"/>
    </w:pPr>
    <w:rPr>
      <w:rFonts w:ascii="Verdana" w:hAnsi="Verdana"/>
      <w:b/>
      <w:szCs w:val="20"/>
    </w:rPr>
  </w:style>
  <w:style w:type="paragraph" w:customStyle="1" w:styleId="ListBulletMiddleItem">
    <w:name w:val="List Bullet Middle Item"/>
    <w:basedOn w:val="Normal"/>
    <w:rsid w:val="00167FFB"/>
    <w:pPr>
      <w:numPr>
        <w:numId w:val="329"/>
      </w:numPr>
      <w:spacing w:before="120" w:after="120" w:line="276" w:lineRule="auto"/>
    </w:pPr>
    <w:rPr>
      <w:rFonts w:ascii="Verdana" w:hAnsi="Verdana"/>
      <w:szCs w:val="20"/>
    </w:rPr>
  </w:style>
  <w:style w:type="paragraph" w:customStyle="1" w:styleId="TableHeading">
    <w:name w:val="Table Heading"/>
    <w:basedOn w:val="Normal"/>
    <w:rsid w:val="00167FFB"/>
    <w:pPr>
      <w:keepLines/>
      <w:spacing w:before="120" w:after="120" w:line="276" w:lineRule="auto"/>
    </w:pPr>
    <w:rPr>
      <w:rFonts w:ascii="Verdana" w:hAnsi="Verdana"/>
      <w:b/>
      <w:color w:val="FFFFFF"/>
      <w:sz w:val="18"/>
      <w:szCs w:val="20"/>
    </w:rPr>
  </w:style>
  <w:style w:type="paragraph" w:customStyle="1" w:styleId="ListNumberFirstItem">
    <w:name w:val="List Number First Item"/>
    <w:basedOn w:val="Normal"/>
    <w:rsid w:val="00167FFB"/>
    <w:pPr>
      <w:spacing w:before="120" w:after="120" w:line="276" w:lineRule="auto"/>
    </w:pPr>
    <w:rPr>
      <w:rFonts w:ascii="Verdana" w:hAnsi="Verdana"/>
      <w:szCs w:val="20"/>
    </w:rPr>
  </w:style>
  <w:style w:type="paragraph" w:customStyle="1" w:styleId="TextStyle">
    <w:name w:val="TextStyle"/>
    <w:basedOn w:val="Heading3"/>
    <w:next w:val="Normal"/>
    <w:rsid w:val="00167FFB"/>
    <w:pPr>
      <w:numPr>
        <w:ilvl w:val="0"/>
        <w:numId w:val="0"/>
      </w:numPr>
      <w:tabs>
        <w:tab w:val="left" w:pos="2250"/>
      </w:tabs>
    </w:pPr>
    <w:rPr>
      <w:rFonts w:ascii="Times New Roman" w:hAnsi="Times New Roman" w:cs="Times New Roman"/>
      <w:b w:val="0"/>
      <w:sz w:val="18"/>
    </w:rPr>
  </w:style>
  <w:style w:type="paragraph" w:customStyle="1" w:styleId="SecHeading">
    <w:name w:val="SecHeading"/>
    <w:basedOn w:val="Heading3"/>
    <w:next w:val="TextStyle"/>
    <w:rsid w:val="00167FFB"/>
    <w:pPr>
      <w:numPr>
        <w:ilvl w:val="0"/>
        <w:numId w:val="0"/>
      </w:numPr>
    </w:pPr>
    <w:rPr>
      <w:rFonts w:cs="Times New Roman"/>
    </w:rPr>
  </w:style>
  <w:style w:type="paragraph" w:customStyle="1" w:styleId="FormDate">
    <w:name w:val="FormDate"/>
    <w:basedOn w:val="Normal"/>
    <w:next w:val="Normal"/>
    <w:rsid w:val="00167FFB"/>
    <w:pPr>
      <w:spacing w:before="360" w:after="60" w:line="276" w:lineRule="auto"/>
      <w:jc w:val="right"/>
    </w:pPr>
    <w:rPr>
      <w:rFonts w:ascii="Arial" w:hAnsi="Arial"/>
      <w:b/>
      <w:szCs w:val="20"/>
    </w:rPr>
  </w:style>
  <w:style w:type="paragraph" w:customStyle="1" w:styleId="RequirementReference">
    <w:name w:val="Requirement Reference"/>
    <w:basedOn w:val="Normal"/>
    <w:link w:val="RequirementReferenceChar"/>
    <w:rsid w:val="00167FFB"/>
    <w:pPr>
      <w:spacing w:before="120" w:after="120" w:line="276" w:lineRule="auto"/>
    </w:pPr>
    <w:rPr>
      <w:rFonts w:ascii="Tahoma" w:eastAsia="Batang" w:hAnsi="Tahoma" w:cs="Tahoma"/>
      <w:b/>
      <w:color w:val="0000FF"/>
      <w:szCs w:val="36"/>
      <w:lang w:val="en-AU" w:eastAsia="ko-KR"/>
    </w:rPr>
  </w:style>
  <w:style w:type="character" w:customStyle="1" w:styleId="RequirementReferenceChar">
    <w:name w:val="Requirement Reference Char"/>
    <w:link w:val="RequirementReference"/>
    <w:rsid w:val="00167FFB"/>
    <w:rPr>
      <w:rFonts w:ascii="Tahoma" w:eastAsia="Batang" w:hAnsi="Tahoma" w:cs="Tahoma"/>
      <w:b/>
      <w:color w:val="0000FF"/>
      <w:szCs w:val="36"/>
      <w:lang w:val="en-AU" w:eastAsia="ko-KR"/>
    </w:rPr>
  </w:style>
  <w:style w:type="paragraph" w:customStyle="1" w:styleId="text">
    <w:name w:val="text"/>
    <w:basedOn w:val="Normal"/>
    <w:rsid w:val="00167FFB"/>
    <w:pPr>
      <w:spacing w:before="60" w:after="60" w:line="276" w:lineRule="auto"/>
      <w:ind w:left="567"/>
    </w:pPr>
    <w:rPr>
      <w:rFonts w:ascii="CorpoS" w:eastAsia="Times New Roman" w:hAnsi="CorpoS"/>
      <w:lang w:val="en-AU"/>
    </w:rPr>
  </w:style>
  <w:style w:type="paragraph" w:customStyle="1" w:styleId="1">
    <w:name w:val="列出段落1"/>
    <w:basedOn w:val="Normal"/>
    <w:link w:val="ListParagraphChar"/>
    <w:uiPriority w:val="34"/>
    <w:rsid w:val="00167FFB"/>
    <w:pPr>
      <w:spacing w:before="120" w:after="120" w:line="276" w:lineRule="auto"/>
      <w:ind w:left="720"/>
      <w:contextualSpacing/>
    </w:pPr>
  </w:style>
  <w:style w:type="character" w:customStyle="1" w:styleId="ListParagraphChar">
    <w:name w:val="List Paragraph Char"/>
    <w:link w:val="1"/>
    <w:uiPriority w:val="34"/>
    <w:locked/>
    <w:rsid w:val="00167FFB"/>
  </w:style>
  <w:style w:type="paragraph" w:customStyle="1" w:styleId="TableHeaderNormal">
    <w:name w:val="Table Header Normal"/>
    <w:basedOn w:val="Normal"/>
    <w:rsid w:val="00167FFB"/>
    <w:pPr>
      <w:spacing w:before="120" w:after="120"/>
    </w:pPr>
    <w:rPr>
      <w:rFonts w:ascii="IBM Plex Sans SemiBold" w:hAnsi="IBM Plex Sans SemiBold"/>
      <w:color w:val="4472C4" w:themeColor="accent1"/>
      <w:sz w:val="18"/>
    </w:rPr>
  </w:style>
  <w:style w:type="paragraph" w:customStyle="1" w:styleId="TableBulletNormal">
    <w:name w:val="Table Bullet Normal"/>
    <w:basedOn w:val="Normal"/>
    <w:rsid w:val="00167FFB"/>
    <w:pPr>
      <w:spacing w:before="20" w:after="20" w:line="276" w:lineRule="auto"/>
      <w:ind w:left="144" w:hanging="144"/>
      <w:contextualSpacing/>
      <w:jc w:val="both"/>
    </w:pPr>
    <w:rPr>
      <w:rFonts w:ascii="IBM Plex Sans" w:hAnsi="IBM Plex Sans"/>
      <w:sz w:val="18"/>
      <w:szCs w:val="18"/>
    </w:rPr>
  </w:style>
  <w:style w:type="paragraph" w:styleId="TOC1">
    <w:name w:val="toc 1"/>
    <w:basedOn w:val="Normal"/>
    <w:next w:val="Normal"/>
    <w:uiPriority w:val="39"/>
    <w:rsid w:val="00167FFB"/>
    <w:pPr>
      <w:tabs>
        <w:tab w:val="left" w:pos="360"/>
        <w:tab w:val="right" w:leader="dot" w:pos="8626"/>
      </w:tabs>
      <w:spacing w:before="120" w:after="120" w:line="276" w:lineRule="auto"/>
      <w:jc w:val="both"/>
    </w:pPr>
    <w:rPr>
      <w:b/>
      <w:caps/>
      <w:szCs w:val="20"/>
    </w:rPr>
  </w:style>
  <w:style w:type="paragraph" w:styleId="TOC2">
    <w:name w:val="toc 2"/>
    <w:basedOn w:val="Normal"/>
    <w:next w:val="Normal"/>
    <w:uiPriority w:val="39"/>
    <w:rsid w:val="00167FFB"/>
    <w:pPr>
      <w:tabs>
        <w:tab w:val="left" w:pos="900"/>
        <w:tab w:val="right" w:leader="dot" w:pos="8626"/>
      </w:tabs>
      <w:spacing w:before="120" w:after="120" w:line="276" w:lineRule="auto"/>
      <w:jc w:val="both"/>
    </w:pPr>
    <w:rPr>
      <w:szCs w:val="20"/>
    </w:rPr>
  </w:style>
  <w:style w:type="paragraph" w:styleId="TOC3">
    <w:name w:val="toc 3"/>
    <w:basedOn w:val="Normal"/>
    <w:next w:val="Normal"/>
    <w:uiPriority w:val="39"/>
    <w:rsid w:val="00167FFB"/>
    <w:pPr>
      <w:tabs>
        <w:tab w:val="left" w:pos="1440"/>
        <w:tab w:val="left" w:pos="1620"/>
        <w:tab w:val="right" w:leader="dot" w:pos="8626"/>
      </w:tabs>
      <w:spacing w:before="120" w:after="120" w:line="276" w:lineRule="auto"/>
      <w:ind w:left="1440"/>
      <w:jc w:val="both"/>
    </w:pPr>
    <w:rPr>
      <w:szCs w:val="20"/>
    </w:rPr>
  </w:style>
  <w:style w:type="paragraph" w:styleId="TOC4">
    <w:name w:val="toc 4"/>
    <w:basedOn w:val="Normal"/>
    <w:next w:val="Normal"/>
    <w:uiPriority w:val="39"/>
    <w:rsid w:val="00167FFB"/>
    <w:pPr>
      <w:spacing w:before="40" w:after="120" w:line="276" w:lineRule="auto"/>
      <w:ind w:right="1440"/>
      <w:jc w:val="both"/>
    </w:pPr>
    <w:rPr>
      <w:rFonts w:ascii="Arial Nova Light" w:hAnsi="Arial Nova Light"/>
      <w:smallCaps/>
      <w:szCs w:val="20"/>
    </w:rPr>
  </w:style>
  <w:style w:type="paragraph" w:styleId="CommentText">
    <w:name w:val="annotation text"/>
    <w:basedOn w:val="Normal"/>
    <w:link w:val="CommentTextChar"/>
    <w:uiPriority w:val="99"/>
    <w:qFormat/>
    <w:rsid w:val="00167FFB"/>
    <w:pPr>
      <w:spacing w:before="120" w:after="120" w:line="276" w:lineRule="auto"/>
    </w:pPr>
    <w:rPr>
      <w:rFonts w:ascii="Times New Roman" w:eastAsia="SimSun" w:hAnsi="Times New Roman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67FFB"/>
    <w:rPr>
      <w:rFonts w:ascii="Times New Roman" w:eastAsia="SimSun" w:hAnsi="Times New Roman"/>
      <w:szCs w:val="20"/>
    </w:rPr>
  </w:style>
  <w:style w:type="paragraph" w:styleId="Header">
    <w:name w:val="header"/>
    <w:basedOn w:val="Normal"/>
    <w:link w:val="HeaderChar"/>
    <w:uiPriority w:val="99"/>
    <w:rsid w:val="00167FFB"/>
    <w:pPr>
      <w:pBdr>
        <w:bottom w:val="dotted" w:sz="12" w:space="1" w:color="auto"/>
      </w:pBdr>
      <w:spacing w:before="120" w:after="120" w:line="276" w:lineRule="auto"/>
      <w:jc w:val="both"/>
    </w:pPr>
    <w:rPr>
      <w:rFonts w:ascii="Verdana" w:hAnsi="Verdana"/>
      <w:sz w:val="16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167FFB"/>
    <w:rPr>
      <w:rFonts w:ascii="Verdana" w:hAnsi="Verdana"/>
      <w:sz w:val="16"/>
      <w:szCs w:val="20"/>
    </w:rPr>
  </w:style>
  <w:style w:type="paragraph" w:styleId="Footer">
    <w:name w:val="footer"/>
    <w:basedOn w:val="Normal"/>
    <w:link w:val="FooterChar"/>
    <w:uiPriority w:val="99"/>
    <w:qFormat/>
    <w:rsid w:val="00167FFB"/>
    <w:pPr>
      <w:pBdr>
        <w:top w:val="dotted" w:sz="12" w:space="1" w:color="auto"/>
      </w:pBdr>
      <w:spacing w:before="120" w:after="120" w:line="276" w:lineRule="auto"/>
      <w:jc w:val="both"/>
    </w:pPr>
    <w:rPr>
      <w:rFonts w:ascii="Verdana" w:hAnsi="Verdana"/>
      <w:sz w:val="16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167FFB"/>
    <w:rPr>
      <w:rFonts w:ascii="Verdana" w:hAnsi="Verdana"/>
      <w:sz w:val="16"/>
      <w:szCs w:val="20"/>
    </w:rPr>
  </w:style>
  <w:style w:type="paragraph" w:styleId="TableofFigures">
    <w:name w:val="table of figures"/>
    <w:basedOn w:val="Normal"/>
    <w:next w:val="Normal"/>
    <w:uiPriority w:val="99"/>
    <w:rsid w:val="00167FFB"/>
    <w:pPr>
      <w:spacing w:before="120" w:after="60" w:line="276" w:lineRule="auto"/>
      <w:ind w:left="400" w:hanging="400"/>
      <w:jc w:val="both"/>
    </w:pPr>
    <w:rPr>
      <w:szCs w:val="20"/>
    </w:rPr>
  </w:style>
  <w:style w:type="character" w:styleId="CommentReference">
    <w:name w:val="annotation reference"/>
    <w:uiPriority w:val="99"/>
    <w:qFormat/>
    <w:rsid w:val="00167FFB"/>
    <w:rPr>
      <w:sz w:val="16"/>
      <w:szCs w:val="16"/>
    </w:rPr>
  </w:style>
  <w:style w:type="paragraph" w:styleId="List">
    <w:name w:val="List"/>
    <w:basedOn w:val="Normal"/>
    <w:rsid w:val="00167FFB"/>
    <w:pPr>
      <w:spacing w:before="120" w:after="120" w:line="276" w:lineRule="auto"/>
      <w:ind w:left="360" w:hanging="360"/>
    </w:pPr>
  </w:style>
  <w:style w:type="paragraph" w:styleId="ListNumber">
    <w:name w:val="List Number"/>
    <w:basedOn w:val="Normal"/>
    <w:rsid w:val="00167FFB"/>
    <w:pPr>
      <w:numPr>
        <w:numId w:val="322"/>
      </w:numPr>
      <w:spacing w:before="120" w:after="60" w:line="276" w:lineRule="auto"/>
      <w:jc w:val="both"/>
    </w:pPr>
    <w:rPr>
      <w:rFonts w:ascii="Verdana" w:hAnsi="Verdana"/>
      <w:szCs w:val="20"/>
    </w:rPr>
  </w:style>
  <w:style w:type="paragraph" w:styleId="List2">
    <w:name w:val="List 2"/>
    <w:basedOn w:val="Normal"/>
    <w:rsid w:val="00167FFB"/>
    <w:pPr>
      <w:spacing w:before="120" w:after="60" w:line="276" w:lineRule="auto"/>
      <w:ind w:left="720" w:hanging="360"/>
      <w:jc w:val="both"/>
    </w:pPr>
    <w:rPr>
      <w:rFonts w:ascii="Verdana" w:hAnsi="Verdana"/>
      <w:szCs w:val="20"/>
    </w:rPr>
  </w:style>
  <w:style w:type="paragraph" w:styleId="ListBullet2">
    <w:name w:val="List Bullet 2"/>
    <w:basedOn w:val="Normal"/>
    <w:rsid w:val="00167FFB"/>
    <w:pPr>
      <w:tabs>
        <w:tab w:val="left" w:pos="720"/>
      </w:tabs>
      <w:spacing w:before="120" w:after="60" w:line="276" w:lineRule="auto"/>
      <w:ind w:left="720" w:hanging="360"/>
      <w:jc w:val="both"/>
    </w:pPr>
    <w:rPr>
      <w:rFonts w:ascii="Verdana" w:hAnsi="Verdana"/>
      <w:szCs w:val="20"/>
    </w:rPr>
  </w:style>
  <w:style w:type="paragraph" w:styleId="ListBullet3">
    <w:name w:val="List Bullet 3"/>
    <w:basedOn w:val="Normal"/>
    <w:rsid w:val="00167FFB"/>
    <w:pPr>
      <w:numPr>
        <w:numId w:val="323"/>
      </w:numPr>
      <w:spacing w:before="120" w:after="60" w:line="276" w:lineRule="auto"/>
      <w:jc w:val="both"/>
    </w:pPr>
    <w:rPr>
      <w:rFonts w:ascii="Verdana" w:hAnsi="Verdana"/>
      <w:szCs w:val="20"/>
    </w:rPr>
  </w:style>
  <w:style w:type="paragraph" w:styleId="ListBullet4">
    <w:name w:val="List Bullet 4"/>
    <w:basedOn w:val="Normal"/>
    <w:rsid w:val="00167FFB"/>
    <w:pPr>
      <w:numPr>
        <w:numId w:val="324"/>
      </w:numPr>
      <w:spacing w:before="120" w:after="60" w:line="276" w:lineRule="auto"/>
      <w:jc w:val="both"/>
    </w:pPr>
    <w:rPr>
      <w:rFonts w:ascii="Verdana" w:hAnsi="Verdana"/>
      <w:szCs w:val="20"/>
    </w:rPr>
  </w:style>
  <w:style w:type="paragraph" w:styleId="ListBullet5">
    <w:name w:val="List Bullet 5"/>
    <w:basedOn w:val="Normal"/>
    <w:rsid w:val="00167FFB"/>
    <w:pPr>
      <w:numPr>
        <w:numId w:val="325"/>
      </w:numPr>
      <w:spacing w:before="120" w:after="60" w:line="276" w:lineRule="auto"/>
      <w:jc w:val="both"/>
    </w:pPr>
    <w:rPr>
      <w:rFonts w:ascii="Verdana" w:hAnsi="Verdana"/>
      <w:szCs w:val="20"/>
    </w:rPr>
  </w:style>
  <w:style w:type="paragraph" w:styleId="ListNumber2">
    <w:name w:val="List Number 2"/>
    <w:basedOn w:val="Normal"/>
    <w:rsid w:val="00167FFB"/>
    <w:pPr>
      <w:numPr>
        <w:numId w:val="326"/>
      </w:numPr>
      <w:spacing w:before="120" w:after="60" w:line="276" w:lineRule="auto"/>
      <w:jc w:val="both"/>
    </w:pPr>
    <w:rPr>
      <w:rFonts w:ascii="Verdana" w:hAnsi="Verdana"/>
      <w:szCs w:val="20"/>
    </w:rPr>
  </w:style>
  <w:style w:type="paragraph" w:styleId="ListNumber3">
    <w:name w:val="List Number 3"/>
    <w:basedOn w:val="Normal"/>
    <w:rsid w:val="00167FFB"/>
    <w:pPr>
      <w:numPr>
        <w:numId w:val="327"/>
      </w:numPr>
      <w:spacing w:before="120" w:after="60" w:line="276" w:lineRule="auto"/>
      <w:jc w:val="both"/>
    </w:pPr>
    <w:rPr>
      <w:rFonts w:ascii="Verdana" w:hAnsi="Verdana"/>
      <w:szCs w:val="20"/>
    </w:rPr>
  </w:style>
  <w:style w:type="paragraph" w:styleId="ListNumber4">
    <w:name w:val="List Number 4"/>
    <w:basedOn w:val="Normal"/>
    <w:rsid w:val="00167FFB"/>
    <w:pPr>
      <w:numPr>
        <w:numId w:val="328"/>
      </w:numPr>
      <w:spacing w:before="120" w:after="60" w:line="276" w:lineRule="auto"/>
      <w:jc w:val="both"/>
    </w:pPr>
    <w:rPr>
      <w:rFonts w:ascii="Verdana" w:hAnsi="Verdana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67FFB"/>
    <w:pPr>
      <w:spacing w:before="240" w:after="120" w:line="360" w:lineRule="auto"/>
      <w:contextualSpacing/>
    </w:pPr>
    <w:rPr>
      <w:rFonts w:asciiTheme="majorHAnsi" w:eastAsiaTheme="majorEastAsia" w:hAnsiTheme="majorHAnsi" w:cstheme="majorBidi"/>
      <w:caps/>
      <w:color w:val="00CCA4"/>
      <w:spacing w:val="-15"/>
      <w:sz w:val="3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67FFB"/>
    <w:rPr>
      <w:rFonts w:asciiTheme="majorHAnsi" w:eastAsiaTheme="majorEastAsia" w:hAnsiTheme="majorHAnsi" w:cstheme="majorBidi"/>
      <w:caps/>
      <w:color w:val="00CCA4"/>
      <w:spacing w:val="-15"/>
      <w:sz w:val="32"/>
      <w:szCs w:val="72"/>
    </w:rPr>
  </w:style>
  <w:style w:type="paragraph" w:styleId="ListContinue2">
    <w:name w:val="List Continue 2"/>
    <w:basedOn w:val="Normal"/>
    <w:rsid w:val="00167FFB"/>
    <w:pPr>
      <w:spacing w:before="120" w:after="120" w:line="276" w:lineRule="auto"/>
      <w:ind w:left="720"/>
      <w:jc w:val="both"/>
    </w:pPr>
    <w:rPr>
      <w:rFonts w:ascii="Verdana" w:eastAsia="Times New Roman" w:hAnsi="Verdana"/>
      <w:szCs w:val="20"/>
    </w:rPr>
  </w:style>
  <w:style w:type="paragraph" w:styleId="DocumentMap">
    <w:name w:val="Document Map"/>
    <w:basedOn w:val="Normal"/>
    <w:link w:val="DocumentMapChar"/>
    <w:semiHidden/>
    <w:rsid w:val="00167FFB"/>
    <w:pPr>
      <w:shd w:val="clear" w:color="auto" w:fill="000080"/>
      <w:spacing w:before="120" w:after="120" w:line="276" w:lineRule="auto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167FFB"/>
    <w:rPr>
      <w:rFonts w:ascii="Tahoma" w:hAnsi="Tahoma" w:cs="Tahoma"/>
      <w:shd w:val="clear" w:color="auto" w:fill="000080"/>
    </w:rPr>
  </w:style>
  <w:style w:type="paragraph" w:styleId="PlainText">
    <w:name w:val="Plain Text"/>
    <w:basedOn w:val="Normal"/>
    <w:link w:val="PlainTextChar"/>
    <w:uiPriority w:val="99"/>
    <w:unhideWhenUsed/>
    <w:rsid w:val="00167FFB"/>
    <w:pPr>
      <w:spacing w:before="120" w:after="120" w:line="276" w:lineRule="auto"/>
    </w:pPr>
    <w:rPr>
      <w:rFonts w:ascii="Calibri" w:eastAsia="Calibri" w:hAnsi="Calibri"/>
      <w:szCs w:val="21"/>
      <w:lang w:val="en-GB"/>
    </w:rPr>
  </w:style>
  <w:style w:type="character" w:customStyle="1" w:styleId="PlainTextChar">
    <w:name w:val="Plain Text Char"/>
    <w:basedOn w:val="DefaultParagraphFont"/>
    <w:link w:val="PlainText"/>
    <w:uiPriority w:val="99"/>
    <w:rsid w:val="00167FFB"/>
    <w:rPr>
      <w:rFonts w:ascii="Calibri" w:eastAsia="Calibri" w:hAnsi="Calibri"/>
      <w:szCs w:val="21"/>
      <w:lang w:val="en-GB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167FFB"/>
    <w:rPr>
      <w:rFonts w:ascii="Century Gothic" w:eastAsia="PMingLiU" w:hAnsi="Century Gothic"/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67FFB"/>
    <w:rPr>
      <w:rFonts w:ascii="Century Gothic" w:eastAsia="PMingLiU" w:hAnsi="Century Gothic"/>
      <w:b/>
      <w:bCs/>
      <w:szCs w:val="20"/>
    </w:rPr>
  </w:style>
  <w:style w:type="paragraph" w:styleId="BalloonText">
    <w:name w:val="Balloon Text"/>
    <w:basedOn w:val="Normal"/>
    <w:link w:val="BalloonTextChar"/>
    <w:semiHidden/>
    <w:rsid w:val="00167FFB"/>
    <w:pPr>
      <w:spacing w:before="120" w:after="120" w:line="276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167FFB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rsid w:val="00167FFB"/>
    <w:pPr>
      <w:spacing w:before="12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67FFB"/>
  </w:style>
  <w:style w:type="paragraph" w:styleId="ListParagraph">
    <w:name w:val="List Paragraph"/>
    <w:basedOn w:val="Normal"/>
    <w:uiPriority w:val="34"/>
    <w:qFormat/>
    <w:rsid w:val="00167FFB"/>
    <w:pPr>
      <w:spacing w:before="120" w:after="120" w:line="276" w:lineRule="auto"/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67FFB"/>
    <w:pPr>
      <w:spacing w:before="120" w:after="120" w:line="240" w:lineRule="auto"/>
    </w:pPr>
    <w:rPr>
      <w:b/>
      <w:bCs/>
      <w:smallCaps/>
      <w:sz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7FFB"/>
    <w:pPr>
      <w:numPr>
        <w:ilvl w:val="1"/>
      </w:numPr>
      <w:spacing w:before="120"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7FFB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167FFB"/>
    <w:rPr>
      <w:b/>
      <w:bCs/>
    </w:rPr>
  </w:style>
  <w:style w:type="character" w:styleId="Emphasis">
    <w:name w:val="Emphasis"/>
    <w:basedOn w:val="DefaultParagraphFont"/>
    <w:uiPriority w:val="20"/>
    <w:qFormat/>
    <w:rsid w:val="00167FFB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167FFB"/>
    <w:pPr>
      <w:spacing w:before="120" w:after="120" w:line="276" w:lineRule="auto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67FFB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7FFB"/>
    <w:pPr>
      <w:spacing w:before="100" w:beforeAutospacing="1" w:after="240" w:line="240" w:lineRule="auto"/>
      <w:ind w:left="720"/>
    </w:pPr>
    <w:rPr>
      <w:rFonts w:asciiTheme="majorHAnsi" w:eastAsiaTheme="majorEastAsia" w:hAnsiTheme="majorHAnsi" w:cstheme="majorBidi"/>
      <w:color w:val="00CCA4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7FFB"/>
    <w:rPr>
      <w:rFonts w:asciiTheme="majorHAnsi" w:eastAsiaTheme="majorEastAsia" w:hAnsiTheme="majorHAnsi" w:cstheme="majorBidi"/>
      <w:color w:val="00CCA4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67FF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67FF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67FF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167FFB"/>
    <w:rPr>
      <w:rFonts w:asciiTheme="majorHAnsi" w:hAnsiTheme="majorHAnsi"/>
      <w:b/>
      <w:bCs/>
      <w:smallCaps/>
      <w:color w:val="00CCA4"/>
      <w:sz w:val="32"/>
      <w:u w:val="single"/>
    </w:rPr>
  </w:style>
  <w:style w:type="character" w:styleId="BookTitle">
    <w:name w:val="Book Title"/>
    <w:basedOn w:val="DefaultParagraphFont"/>
    <w:uiPriority w:val="33"/>
    <w:qFormat/>
    <w:rsid w:val="00167FFB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167FFB"/>
    <w:pPr>
      <w:numPr>
        <w:numId w:val="0"/>
      </w:numPr>
      <w:outlineLvl w:val="9"/>
    </w:pPr>
  </w:style>
  <w:style w:type="character" w:styleId="PageNumber">
    <w:name w:val="page number"/>
    <w:basedOn w:val="DefaultParagraphFont"/>
    <w:rsid w:val="00167FFB"/>
  </w:style>
  <w:style w:type="table" w:styleId="TableGrid">
    <w:name w:val="Table Grid"/>
    <w:basedOn w:val="TableNormal"/>
    <w:uiPriority w:val="39"/>
    <w:qFormat/>
    <w:rsid w:val="00167F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6">
    <w:name w:val="Grid Table 1 Light Accent 6"/>
    <w:basedOn w:val="TableNormal"/>
    <w:uiPriority w:val="46"/>
    <w:rsid w:val="00167FFB"/>
    <w:pPr>
      <w:spacing w:after="120" w:line="276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cPr>
      <w:vAlign w:val="center"/>
    </w:tc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67FFB"/>
    <w:rPr>
      <w:color w:val="605E5C"/>
      <w:shd w:val="clear" w:color="auto" w:fill="E1DFDD"/>
    </w:rPr>
  </w:style>
  <w:style w:type="table" w:styleId="GridTable1Light-Accent5">
    <w:name w:val="Grid Table 1 Light Accent 5"/>
    <w:basedOn w:val="TableNormal"/>
    <w:uiPriority w:val="46"/>
    <w:rsid w:val="00167FFB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00CCA4"/>
        <w:left w:val="single" w:sz="4" w:space="0" w:color="00CCA4"/>
        <w:bottom w:val="single" w:sz="4" w:space="0" w:color="00CCA4"/>
        <w:right w:val="single" w:sz="4" w:space="0" w:color="00CCA4"/>
        <w:insideH w:val="single" w:sz="4" w:space="0" w:color="00CCA4"/>
        <w:insideV w:val="single" w:sz="4" w:space="0" w:color="00CCA4"/>
      </w:tblBorders>
    </w:tblPr>
    <w:tcPr>
      <w:shd w:val="clear" w:color="auto" w:fill="FFFFFF" w:themeFill="background1"/>
    </w:tc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167FFB"/>
    <w:pPr>
      <w:spacing w:after="0" w:line="240" w:lineRule="auto"/>
      <w:ind w:left="220" w:hanging="22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167FF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67FF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67FFB"/>
    <w:rPr>
      <w:vertAlign w:val="superscript"/>
    </w:rPr>
  </w:style>
  <w:style w:type="paragraph" w:styleId="Revision">
    <w:name w:val="Revision"/>
    <w:hidden/>
    <w:uiPriority w:val="99"/>
    <w:semiHidden/>
    <w:rsid w:val="00167FFB"/>
    <w:pPr>
      <w:spacing w:after="0" w:line="240" w:lineRule="auto"/>
    </w:pPr>
  </w:style>
  <w:style w:type="paragraph" w:customStyle="1" w:styleId="TableTitle">
    <w:name w:val="Table Title"/>
    <w:basedOn w:val="Normal"/>
    <w:rsid w:val="00167FFB"/>
    <w:pPr>
      <w:spacing w:after="0" w:line="240" w:lineRule="auto"/>
      <w:jc w:val="center"/>
    </w:pPr>
    <w:rPr>
      <w:b/>
      <w:sz w:val="20"/>
      <w:szCs w:val="20"/>
    </w:rPr>
  </w:style>
  <w:style w:type="paragraph" w:customStyle="1" w:styleId="TableText">
    <w:name w:val="Table Text"/>
    <w:basedOn w:val="Normal"/>
    <w:link w:val="TableTextChar"/>
    <w:rsid w:val="00167FFB"/>
    <w:pPr>
      <w:spacing w:after="0" w:line="240" w:lineRule="auto"/>
    </w:pPr>
    <w:rPr>
      <w:sz w:val="20"/>
      <w:szCs w:val="20"/>
    </w:rPr>
  </w:style>
  <w:style w:type="character" w:customStyle="1" w:styleId="TableTextChar">
    <w:name w:val="Table Text Char"/>
    <w:basedOn w:val="DefaultParagraphFont"/>
    <w:link w:val="TableText"/>
    <w:locked/>
    <w:rsid w:val="00167FFB"/>
    <w:rPr>
      <w:sz w:val="20"/>
      <w:szCs w:val="20"/>
    </w:rPr>
  </w:style>
  <w:style w:type="paragraph" w:customStyle="1" w:styleId="CustomerName">
    <w:name w:val="Customer Name"/>
    <w:basedOn w:val="Normal"/>
    <w:semiHidden/>
    <w:locked/>
    <w:rsid w:val="00167FFB"/>
    <w:pPr>
      <w:tabs>
        <w:tab w:val="center" w:pos="4680"/>
        <w:tab w:val="right" w:pos="9360"/>
      </w:tabs>
      <w:spacing w:before="1440" w:after="240" w:line="240" w:lineRule="auto"/>
      <w:ind w:right="3600"/>
    </w:pPr>
    <w:rPr>
      <w:rFonts w:ascii="IBM Plex Sans SemiBold" w:eastAsia="Calibri" w:hAnsi="IBM Plex Sans SemiBold" w:cs="Times New Roman"/>
      <w:color w:val="2F5496" w:themeColor="accent1" w:themeShade="BF"/>
      <w:sz w:val="36"/>
    </w:rPr>
  </w:style>
  <w:style w:type="paragraph" w:styleId="TOC5">
    <w:name w:val="toc 5"/>
    <w:basedOn w:val="Normal"/>
    <w:next w:val="Normal"/>
    <w:autoRedefine/>
    <w:uiPriority w:val="39"/>
    <w:unhideWhenUsed/>
    <w:rsid w:val="00167FFB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167FFB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67FFB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67FFB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167FFB"/>
    <w:pPr>
      <w:spacing w:after="100"/>
      <w:ind w:left="1760"/>
    </w:pPr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167FF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1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4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12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958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42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8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45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97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74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11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78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9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53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8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5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007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66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76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88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34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06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15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30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79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37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0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29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22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29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70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84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869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24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60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86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49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46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18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45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113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3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28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031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81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8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3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161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94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24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789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83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6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00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83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93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04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3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30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32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97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43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3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1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79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3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7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4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7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0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43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8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6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1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2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94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4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68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2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0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4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9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0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0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9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28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1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9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9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9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98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0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26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6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66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3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7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44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62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7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6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1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0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8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68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64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8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4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72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2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54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70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85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02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00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72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62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30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99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89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8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5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27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7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04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10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1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2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84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29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98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86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63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78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2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4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67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43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71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34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75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16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1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7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36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6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73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8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16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0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60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21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52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7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35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00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27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35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60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0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5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6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44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21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37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39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53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7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0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0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6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84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0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0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8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2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6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00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12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17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7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4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0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7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03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5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56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02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8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4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3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8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2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8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86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2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1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0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6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9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72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2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4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82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2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53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1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44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37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1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1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2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6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7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6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68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44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81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5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9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5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6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0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5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67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9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7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2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9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3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4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39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4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9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2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53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84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37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49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53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72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3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59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2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96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2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68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2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4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0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3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89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05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1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06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3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1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7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4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0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9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1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4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11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20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1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11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8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9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12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27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92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3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5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81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5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7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0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43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55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55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34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3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96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72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7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9481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0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85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30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55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136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3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2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0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2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1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7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6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1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4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6148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737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16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86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34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327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20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07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27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19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54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65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84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02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58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48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38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1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30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68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03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12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239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1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90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64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21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58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5737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55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11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168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571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0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17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5114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9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60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511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70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42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9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67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34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100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70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84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58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91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865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84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85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1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605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22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62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88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46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4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724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67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81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0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6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0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445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06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33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28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47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24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24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207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37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969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342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27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731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0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352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50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9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1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50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88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56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74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93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19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71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50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61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80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86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37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8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7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00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325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63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28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65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94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61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636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549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6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43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167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524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19936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31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87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48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91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86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691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791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13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51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03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26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53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07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31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59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25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03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93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83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177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3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27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01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31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27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42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0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49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24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01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39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83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75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1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38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151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32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85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57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31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06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629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78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63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41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34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31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72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77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11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64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75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52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25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21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0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47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88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50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317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07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65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830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4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651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46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32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62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02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615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47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873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08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02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52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44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8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44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83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93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789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31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65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2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45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32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181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79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35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2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40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164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815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41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7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27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23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15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3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15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84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75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87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2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532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2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18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76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99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33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54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9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151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35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571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2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28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8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60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62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928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73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08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564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4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54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89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8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5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5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0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8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3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4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3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4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1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0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2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9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6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0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2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6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8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9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0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5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5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2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93E6610ADEE44FB800F7DC3EE2654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A15C1A-D613-47A1-868B-8D5D4B527C04}"/>
      </w:docPartPr>
      <w:docPartBody>
        <w:p w:rsidR="00E569C3" w:rsidRDefault="002A1CE3" w:rsidP="002A1CE3">
          <w:pPr>
            <w:pStyle w:val="B93E6610ADEE44FB800F7DC3EE2654B4"/>
          </w:pPr>
          <w:r w:rsidRPr="00347CAC">
            <w:rPr>
              <w:rStyle w:val="PlaceholderText"/>
            </w:rPr>
            <w:t>[Status]</w:t>
          </w:r>
        </w:p>
      </w:docPartBody>
    </w:docPart>
    <w:docPart>
      <w:docPartPr>
        <w:name w:val="BEDD899BEBB8440085D88DCD8054C2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1D8DA3-3B61-4171-9DAE-621C081D5666}"/>
      </w:docPartPr>
      <w:docPartBody>
        <w:p w:rsidR="00E569C3" w:rsidRDefault="002A1CE3" w:rsidP="002A1CE3">
          <w:pPr>
            <w:pStyle w:val="BEDD899BEBB8440085D88DCD8054C235"/>
          </w:pPr>
          <w:r w:rsidRPr="00347CAC">
            <w:rPr>
              <w:rStyle w:val="PlaceholderText"/>
            </w:rPr>
            <w:t>[Status]</w:t>
          </w:r>
        </w:p>
      </w:docPartBody>
    </w:docPart>
    <w:docPart>
      <w:docPartPr>
        <w:name w:val="455C90961308484BA136F6F81B7E9C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6CA47A-3924-4944-A03B-2BEE55AF3CFC}"/>
      </w:docPartPr>
      <w:docPartBody>
        <w:p w:rsidR="00E569C3" w:rsidRDefault="002A1CE3" w:rsidP="002A1CE3">
          <w:pPr>
            <w:pStyle w:val="455C90961308484BA136F6F81B7E9C8A"/>
          </w:pPr>
          <w:r w:rsidRPr="00347CAC">
            <w:rPr>
              <w:rStyle w:val="PlaceholderText"/>
            </w:rPr>
            <w:t>[Publish Date]</w:t>
          </w:r>
        </w:p>
      </w:docPartBody>
    </w:docPart>
    <w:docPart>
      <w:docPartPr>
        <w:name w:val="EDEA1183F25C4861B477B7E1603B4C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79D5D0-1E81-46C9-9C53-01E70774F6FE}"/>
      </w:docPartPr>
      <w:docPartBody>
        <w:p w:rsidR="00E569C3" w:rsidRDefault="002A1CE3" w:rsidP="002A1CE3">
          <w:pPr>
            <w:pStyle w:val="EDEA1183F25C4861B477B7E1603B4C3B"/>
          </w:pPr>
          <w:r w:rsidRPr="00347CAC">
            <w:rPr>
              <w:rStyle w:val="PlaceholderText"/>
            </w:rPr>
            <w:t>[Publish Date]</w:t>
          </w:r>
        </w:p>
      </w:docPartBody>
    </w:docPart>
    <w:docPart>
      <w:docPartPr>
        <w:name w:val="669EE53BC35D46AF91B0DB77CF089F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915078-8A42-42C8-AFD5-9D02AB294728}"/>
      </w:docPartPr>
      <w:docPartBody>
        <w:p w:rsidR="00E569C3" w:rsidRDefault="002A1CE3" w:rsidP="002A1CE3">
          <w:pPr>
            <w:pStyle w:val="669EE53BC35D46AF91B0DB77CF089F7A"/>
          </w:pPr>
          <w:r w:rsidRPr="00347CAC"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onBullets">
    <w:altName w:val="Symbol"/>
    <w:charset w:val="02"/>
    <w:family w:val="swiss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rpoS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IBM Plex Sans SemiBold">
    <w:charset w:val="00"/>
    <w:family w:val="swiss"/>
    <w:pitch w:val="variable"/>
    <w:sig w:usb0="A00002EF" w:usb1="5000207B" w:usb2="00000000" w:usb3="00000000" w:csb0="0000019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CE3"/>
    <w:rsid w:val="00043F2D"/>
    <w:rsid w:val="00062054"/>
    <w:rsid w:val="00227315"/>
    <w:rsid w:val="00296510"/>
    <w:rsid w:val="002A1CE3"/>
    <w:rsid w:val="00886763"/>
    <w:rsid w:val="00E56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A1CE3"/>
    <w:rPr>
      <w:color w:val="808080"/>
    </w:rPr>
  </w:style>
  <w:style w:type="paragraph" w:customStyle="1" w:styleId="B93E6610ADEE44FB800F7DC3EE2654B4">
    <w:name w:val="B93E6610ADEE44FB800F7DC3EE2654B4"/>
    <w:rsid w:val="002A1CE3"/>
  </w:style>
  <w:style w:type="paragraph" w:customStyle="1" w:styleId="BEDD899BEBB8440085D88DCD8054C235">
    <w:name w:val="BEDD899BEBB8440085D88DCD8054C235"/>
    <w:rsid w:val="002A1CE3"/>
  </w:style>
  <w:style w:type="paragraph" w:customStyle="1" w:styleId="455C90961308484BA136F6F81B7E9C8A">
    <w:name w:val="455C90961308484BA136F6F81B7E9C8A"/>
    <w:rsid w:val="002A1CE3"/>
  </w:style>
  <w:style w:type="paragraph" w:customStyle="1" w:styleId="EDEA1183F25C4861B477B7E1603B4C3B">
    <w:name w:val="EDEA1183F25C4861B477B7E1603B4C3B"/>
    <w:rsid w:val="002A1CE3"/>
  </w:style>
  <w:style w:type="paragraph" w:customStyle="1" w:styleId="669EE53BC35D46AF91B0DB77CF089F7A">
    <w:name w:val="669EE53BC35D46AF91B0DB77CF089F7A"/>
    <w:rsid w:val="002A1C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4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Mussawer Alyassah</dc:creator>
  <cp:keywords/>
  <dc:description/>
  <cp:lastModifiedBy>FA19-BCS-115</cp:lastModifiedBy>
  <cp:revision>9</cp:revision>
  <dcterms:created xsi:type="dcterms:W3CDTF">2022-09-25T22:31:00Z</dcterms:created>
  <dcterms:modified xsi:type="dcterms:W3CDTF">2022-10-07T19:26:00Z</dcterms:modified>
</cp:coreProperties>
</file>